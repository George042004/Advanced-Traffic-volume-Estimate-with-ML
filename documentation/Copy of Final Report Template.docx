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right"/>
        <w:rPr>
          <w:rFonts w:ascii="Arial" w:hAnsi="Arial" w:eastAsia="Arial" w:cs="Arial"/>
          <w:b/>
          <w:i w:val="0"/>
          <w:smallCaps w:val="0"/>
          <w:strike w:val="0"/>
          <w:color w:val="000000"/>
          <w:sz w:val="28"/>
          <w:szCs w:val="28"/>
          <w:u w:val="none"/>
          <w:shd w:val="clear" w:fill="auto"/>
          <w:vertAlign w:val="baseline"/>
        </w:rPr>
      </w:pPr>
      <w:bookmarkStart w:id="0" w:name="_GoBack"/>
      <w:bookmarkEnd w:id="0"/>
      <w:r>
        <w:rPr>
          <w:rFonts w:ascii="Arial" w:hAnsi="Arial" w:eastAsia="Arial" w:cs="Arial"/>
          <w:b/>
          <w:i w:val="0"/>
          <w:smallCaps w:val="0"/>
          <w:strike w:val="0"/>
          <w:color w:val="000000"/>
          <w:sz w:val="28"/>
          <w:szCs w:val="28"/>
          <w:u w:val="single"/>
          <w:shd w:val="clear" w:fill="auto"/>
          <w:vertAlign w:val="baseline"/>
          <w:rtl w:val="0"/>
        </w:rPr>
        <w:t>Project Report Format</w:t>
      </w:r>
      <w:r>
        <w:rPr>
          <w:rFonts w:ascii="Arial" w:hAnsi="Arial" w:eastAsia="Arial" w:cs="Arial"/>
          <w:b/>
          <w:i w:val="0"/>
          <w:smallCaps w:val="0"/>
          <w:strike w:val="0"/>
          <w:color w:val="000000"/>
          <w:sz w:val="28"/>
          <w:szCs w:val="28"/>
          <w:u w:val="none"/>
          <w:shd w:val="clear" w:fill="auto"/>
          <w:vertAlign w:val="baseline"/>
          <w:rtl w:val="0"/>
        </w:rPr>
        <w:t xml:space="preserve"> </w:t>
      </w:r>
    </w:p>
    <w:p w14:paraId="0000000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6" w:after="0" w:line="240" w:lineRule="auto"/>
        <w:ind w:left="11"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0"/>
          <w:szCs w:val="20"/>
          <w:u w:val="none"/>
          <w:shd w:val="clear" w:fill="auto"/>
          <w:vertAlign w:val="baseline"/>
          <w:rtl w:val="0"/>
        </w:rPr>
        <w:t xml:space="preserve">1. </w:t>
      </w:r>
      <w:r>
        <w:rPr>
          <w:rFonts w:ascii="Times New Roman" w:hAnsi="Times New Roman" w:eastAsia="Times New Roman" w:cs="Times New Roman"/>
          <w:b/>
          <w:i w:val="0"/>
          <w:smallCaps w:val="0"/>
          <w:strike w:val="0"/>
          <w:color w:val="000000"/>
          <w:sz w:val="22"/>
          <w:szCs w:val="22"/>
          <w:u w:val="none"/>
          <w:shd w:val="clear" w:fill="auto"/>
          <w:vertAlign w:val="baseline"/>
          <w:rtl w:val="0"/>
        </w:rPr>
        <w:t xml:space="preserve">INTRODUCTION </w:t>
      </w:r>
    </w:p>
    <w:p w14:paraId="0000000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38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1.1 Project Overview </w:t>
      </w:r>
    </w:p>
    <w:p w14:paraId="0000000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380" w:right="0" w:firstLine="0"/>
        <w:jc w:val="left"/>
        <w:rPr>
          <w:rFonts w:ascii="Times New Roman" w:hAnsi="Times New Roman" w:eastAsia="Times New Roman" w:cs="Times New Roman"/>
        </w:rPr>
      </w:pPr>
    </w:p>
    <w:p w14:paraId="0000000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380" w:right="0" w:firstLine="0"/>
        <w:jc w:val="left"/>
        <w:rPr>
          <w:rFonts w:ascii="Times New Roman" w:hAnsi="Times New Roman" w:eastAsia="Times New Roman" w:cs="Times New Roman"/>
        </w:rPr>
      </w:pPr>
      <w:r>
        <w:rPr>
          <w:rFonts w:ascii="Times New Roman" w:hAnsi="Times New Roman" w:eastAsia="Times New Roman" w:cs="Times New Roman"/>
          <w:rtl w:val="0"/>
        </w:rPr>
        <w:t xml:space="preserve">        TrafficTelligence aims to revolutionize traffic volume estimation by leveraging machine learning for dynamic, real-time, and predictive analytics. Traditional traffic systems often rely on static models and outdated sensors, leading to inefficiencies. This project uses modern data sources—like GPS, IoT sensors, and historical data—processed through machine learning algorithms to optimize urban mobility.</w:t>
      </w:r>
    </w:p>
    <w:p w14:paraId="0000000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380" w:right="0" w:firstLine="0"/>
        <w:jc w:val="left"/>
        <w:rPr>
          <w:rFonts w:ascii="Times New Roman" w:hAnsi="Times New Roman" w:eastAsia="Times New Roman" w:cs="Times New Roman"/>
        </w:rPr>
      </w:pPr>
    </w:p>
    <w:p w14:paraId="0000000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371"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0"/>
          <w:szCs w:val="20"/>
          <w:u w:val="none"/>
          <w:shd w:val="clear" w:fill="auto"/>
          <w:vertAlign w:val="baseline"/>
          <w:rtl w:val="0"/>
        </w:rPr>
        <w:t xml:space="preserve">1.2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Purpose </w:t>
      </w:r>
    </w:p>
    <w:p w14:paraId="0000000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371" w:right="0" w:firstLine="0"/>
        <w:jc w:val="left"/>
        <w:rPr>
          <w:rFonts w:ascii="Times New Roman" w:hAnsi="Times New Roman" w:eastAsia="Times New Roman" w:cs="Times New Roman"/>
        </w:rPr>
      </w:pPr>
    </w:p>
    <w:p w14:paraId="0000000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371" w:right="0" w:firstLine="0"/>
        <w:jc w:val="left"/>
        <w:rPr>
          <w:rFonts w:ascii="Times New Roman" w:hAnsi="Times New Roman" w:eastAsia="Times New Roman" w:cs="Times New Roman"/>
        </w:rPr>
      </w:pPr>
      <w:r>
        <w:rPr>
          <w:rFonts w:ascii="Times New Roman" w:hAnsi="Times New Roman" w:eastAsia="Times New Roman" w:cs="Times New Roman"/>
          <w:rtl w:val="0"/>
        </w:rPr>
        <w:t xml:space="preserve">        To design and develop a scalable, intelligent system capable of accurately predicting traffic volumes, enabling smart infrastructure planning, signal optimization, and smoother commuter experiences.</w:t>
      </w:r>
    </w:p>
    <w:p w14:paraId="0000000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371" w:right="0" w:firstLine="0"/>
        <w:jc w:val="left"/>
        <w:rPr>
          <w:rFonts w:ascii="Times New Roman" w:hAnsi="Times New Roman" w:eastAsia="Times New Roman" w:cs="Times New Roman"/>
        </w:rPr>
      </w:pPr>
    </w:p>
    <w:p w14:paraId="0000000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7"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0"/>
          <w:szCs w:val="20"/>
          <w:u w:val="none"/>
          <w:shd w:val="clear" w:fill="auto"/>
          <w:vertAlign w:val="baseline"/>
          <w:rtl w:val="0"/>
        </w:rPr>
        <w:t xml:space="preserve">2. </w:t>
      </w:r>
      <w:r>
        <w:rPr>
          <w:rFonts w:ascii="Times New Roman" w:hAnsi="Times New Roman" w:eastAsia="Times New Roman" w:cs="Times New Roman"/>
          <w:b/>
          <w:i w:val="0"/>
          <w:smallCaps w:val="0"/>
          <w:strike w:val="0"/>
          <w:color w:val="000000"/>
          <w:sz w:val="22"/>
          <w:szCs w:val="22"/>
          <w:u w:val="none"/>
          <w:shd w:val="clear" w:fill="auto"/>
          <w:vertAlign w:val="baseline"/>
          <w:rtl w:val="0"/>
        </w:rPr>
        <w:t xml:space="preserve">IDEATION PHASE </w:t>
      </w:r>
    </w:p>
    <w:p w14:paraId="0000000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359"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2.1 Problem Statement </w:t>
      </w:r>
    </w:p>
    <w:p w14:paraId="0000000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359" w:right="0" w:firstLine="0"/>
        <w:jc w:val="left"/>
        <w:rPr>
          <w:rFonts w:ascii="Times New Roman" w:hAnsi="Times New Roman" w:eastAsia="Times New Roman" w:cs="Times New Roman"/>
        </w:rPr>
      </w:pPr>
    </w:p>
    <w:p w14:paraId="0000000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359" w:right="0" w:firstLine="0"/>
        <w:jc w:val="left"/>
        <w:rPr>
          <w:rFonts w:ascii="Times New Roman" w:hAnsi="Times New Roman" w:eastAsia="Times New Roman" w:cs="Times New Roman"/>
        </w:rPr>
      </w:pPr>
      <w:r>
        <w:rPr>
          <w:rFonts w:ascii="Times New Roman" w:hAnsi="Times New Roman" w:eastAsia="Times New Roman" w:cs="Times New Roman"/>
          <w:rtl w:val="0"/>
        </w:rPr>
        <w:t xml:space="preserve">      Urban mobility suffers from inaccurate traffic forecasts, resulting in congestion, delays, and frustration. Municipal authorities lack adaptive, cost-effective tools that can predict and manage traffic flow in real time.</w:t>
      </w:r>
    </w:p>
    <w:p w14:paraId="0000000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359" w:right="0" w:firstLine="0"/>
        <w:jc w:val="left"/>
        <w:rPr>
          <w:rFonts w:ascii="Times New Roman" w:hAnsi="Times New Roman" w:eastAsia="Times New Roman" w:cs="Times New Roman"/>
        </w:rPr>
      </w:pPr>
    </w:p>
    <w:p w14:paraId="0000001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359"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2.2 Empathy Map Canvas </w:t>
      </w:r>
    </w:p>
    <w:p w14:paraId="0000001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359" w:right="0" w:firstLine="0"/>
        <w:jc w:val="left"/>
        <w:rPr>
          <w:rFonts w:ascii="Times New Roman" w:hAnsi="Times New Roman" w:eastAsia="Times New Roman" w:cs="Times New Roman"/>
        </w:rPr>
      </w:pPr>
      <w:r>
        <w:rPr>
          <w:rFonts w:ascii="Times New Roman" w:hAnsi="Times New Roman" w:eastAsia="Times New Roman" w:cs="Times New Roman"/>
          <w:rtl w:val="0"/>
        </w:rPr>
        <w:t xml:space="preserve">        </w:t>
      </w:r>
    </w:p>
    <w:p w14:paraId="0000001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359"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2.3 Brainstorming </w:t>
      </w:r>
    </w:p>
    <w:p w14:paraId="0000001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359" w:right="0" w:firstLine="0"/>
        <w:jc w:val="left"/>
        <w:rPr>
          <w:rFonts w:ascii="Times New Roman" w:hAnsi="Times New Roman" w:eastAsia="Times New Roman" w:cs="Times New Roman"/>
        </w:rPr>
      </w:pPr>
    </w:p>
    <w:p w14:paraId="0000001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359" w:right="0" w:firstLine="0"/>
        <w:jc w:val="left"/>
        <w:rPr>
          <w:rFonts w:ascii="Times New Roman" w:hAnsi="Times New Roman" w:eastAsia="Times New Roman" w:cs="Times New Roman"/>
        </w:rPr>
      </w:pPr>
      <w:r>
        <w:rPr>
          <w:rFonts w:ascii="Times New Roman" w:hAnsi="Times New Roman" w:eastAsia="Times New Roman" w:cs="Times New Roman"/>
          <w:rtl w:val="0"/>
        </w:rPr>
        <w:t xml:space="preserve">     Real-time congestion forecasting ML-based adaptive signal control</w:t>
      </w:r>
    </w:p>
    <w:p w14:paraId="00000015">
      <w:pPr>
        <w:widowControl w:val="0"/>
        <w:numPr>
          <w:ilvl w:val="0"/>
          <w:numId w:val="1"/>
        </w:numPr>
        <w:spacing w:before="240" w:after="0" w:afterAutospacing="0" w:line="240" w:lineRule="auto"/>
        <w:ind w:left="720" w:hanging="360"/>
        <w:rPr>
          <w:rFonts w:ascii="Times New Roman" w:hAnsi="Times New Roman" w:eastAsia="Times New Roman" w:cs="Times New Roman"/>
        </w:rPr>
      </w:pPr>
      <w:r>
        <w:rPr>
          <w:rFonts w:ascii="Times New Roman" w:hAnsi="Times New Roman" w:eastAsia="Times New Roman" w:cs="Times New Roman"/>
          <w:rtl w:val="0"/>
        </w:rPr>
        <w:t>Visual heatmaps for high-traffic zones</w:t>
      </w:r>
    </w:p>
    <w:p w14:paraId="00000016">
      <w:pPr>
        <w:widowControl w:val="0"/>
        <w:numPr>
          <w:ilvl w:val="0"/>
          <w:numId w:val="1"/>
        </w:numPr>
        <w:spacing w:before="0" w:beforeAutospacing="0" w:after="0" w:afterAutospacing="0" w:line="240" w:lineRule="auto"/>
        <w:ind w:left="720" w:hanging="360"/>
        <w:rPr>
          <w:rFonts w:ascii="Times New Roman" w:hAnsi="Times New Roman" w:eastAsia="Times New Roman" w:cs="Times New Roman"/>
        </w:rPr>
      </w:pPr>
      <w:r>
        <w:rPr>
          <w:rFonts w:ascii="Times New Roman" w:hAnsi="Times New Roman" w:eastAsia="Times New Roman" w:cs="Times New Roman"/>
          <w:rtl w:val="0"/>
        </w:rPr>
        <w:t>Public transport &amp; event integration</w:t>
      </w:r>
    </w:p>
    <w:p w14:paraId="00000017">
      <w:pPr>
        <w:widowControl w:val="0"/>
        <w:numPr>
          <w:ilvl w:val="0"/>
          <w:numId w:val="1"/>
        </w:numPr>
        <w:spacing w:before="0" w:beforeAutospacing="0" w:after="240" w:line="240" w:lineRule="auto"/>
        <w:ind w:left="720" w:hanging="360"/>
        <w:rPr>
          <w:rFonts w:ascii="Times New Roman" w:hAnsi="Times New Roman" w:eastAsia="Times New Roman" w:cs="Times New Roman"/>
        </w:rPr>
      </w:pPr>
      <w:r>
        <w:rPr>
          <w:rFonts w:ascii="Times New Roman" w:hAnsi="Times New Roman" w:eastAsia="Times New Roman" w:cs="Times New Roman"/>
          <w:rtl w:val="0"/>
        </w:rPr>
        <w:t>Emergency vehicle routing optimization</w:t>
      </w:r>
    </w:p>
    <w:p w14:paraId="0000001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359" w:right="0" w:firstLine="0"/>
        <w:jc w:val="left"/>
        <w:rPr>
          <w:rFonts w:ascii="Times New Roman" w:hAnsi="Times New Roman" w:eastAsia="Times New Roman" w:cs="Times New Roman"/>
        </w:rPr>
      </w:pPr>
    </w:p>
    <w:p w14:paraId="0000001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3"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3. </w:t>
      </w:r>
      <w:r>
        <w:rPr>
          <w:rFonts w:ascii="Times New Roman" w:hAnsi="Times New Roman" w:eastAsia="Times New Roman" w:cs="Times New Roman"/>
          <w:b/>
          <w:i w:val="0"/>
          <w:smallCaps w:val="0"/>
          <w:strike w:val="0"/>
          <w:color w:val="000000"/>
          <w:sz w:val="22"/>
          <w:szCs w:val="22"/>
          <w:u w:val="none"/>
          <w:shd w:val="clear" w:fill="auto"/>
          <w:vertAlign w:val="baseline"/>
          <w:rtl w:val="0"/>
        </w:rPr>
        <w:t xml:space="preserve">REQUIREMENT ANALYSIS </w:t>
      </w:r>
    </w:p>
    <w:p w14:paraId="0000001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2" w:after="0" w:line="240" w:lineRule="auto"/>
        <w:ind w:left="363"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3.1 Customer Journey map </w:t>
      </w:r>
    </w:p>
    <w:p w14:paraId="0000001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2" w:after="0" w:line="240" w:lineRule="auto"/>
        <w:ind w:left="363" w:right="0" w:firstLine="0"/>
        <w:jc w:val="left"/>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3925570" cy="27813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6"/>
                    <a:srcRect/>
                    <a:stretch>
                      <a:fillRect/>
                    </a:stretch>
                  </pic:blipFill>
                  <pic:spPr>
                    <a:xfrm>
                      <a:off x="0" y="0"/>
                      <a:ext cx="3926080" cy="2781300"/>
                    </a:xfrm>
                    <a:prstGeom prst="rect">
                      <a:avLst/>
                    </a:prstGeom>
                  </pic:spPr>
                </pic:pic>
              </a:graphicData>
            </a:graphic>
          </wp:inline>
        </w:drawing>
      </w:r>
    </w:p>
    <w:p w14:paraId="0000001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363"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3.2 Solution Requirement </w:t>
      </w:r>
    </w:p>
    <w:p w14:paraId="0000001D">
      <w:pPr>
        <w:widowControl w:val="0"/>
        <w:numPr>
          <w:ilvl w:val="0"/>
          <w:numId w:val="2"/>
        </w:numPr>
        <w:spacing w:before="240" w:after="0" w:afterAutospacing="0" w:line="240" w:lineRule="auto"/>
        <w:ind w:left="720" w:hanging="360"/>
        <w:rPr>
          <w:rFonts w:ascii="Times New Roman" w:hAnsi="Times New Roman" w:eastAsia="Times New Roman" w:cs="Times New Roman"/>
        </w:rPr>
      </w:pPr>
      <w:r>
        <w:rPr>
          <w:rFonts w:ascii="Times New Roman" w:hAnsi="Times New Roman" w:eastAsia="Times New Roman" w:cs="Times New Roman"/>
          <w:rtl w:val="0"/>
        </w:rPr>
        <w:t>Input: Live traffic feeds, GPS, historical flow data Output: Real-time volume prediction, visual dashboards</w:t>
      </w:r>
    </w:p>
    <w:p w14:paraId="0000001E">
      <w:pPr>
        <w:widowControl w:val="0"/>
        <w:numPr>
          <w:ilvl w:val="0"/>
          <w:numId w:val="2"/>
        </w:numPr>
        <w:spacing w:before="0" w:beforeAutospacing="0" w:after="0" w:afterAutospacing="0" w:line="240" w:lineRule="auto"/>
        <w:ind w:left="720" w:hanging="360"/>
        <w:rPr>
          <w:rFonts w:ascii="Times New Roman" w:hAnsi="Times New Roman" w:eastAsia="Times New Roman" w:cs="Times New Roman"/>
        </w:rPr>
      </w:pPr>
      <w:r>
        <w:rPr>
          <w:rFonts w:ascii="Times New Roman" w:hAnsi="Times New Roman" w:eastAsia="Times New Roman" w:cs="Times New Roman"/>
          <w:rtl w:val="0"/>
        </w:rPr>
        <w:t>Functional: Live updates, visualization, alerts</w:t>
      </w:r>
    </w:p>
    <w:p w14:paraId="0000001F">
      <w:pPr>
        <w:widowControl w:val="0"/>
        <w:numPr>
          <w:ilvl w:val="0"/>
          <w:numId w:val="2"/>
        </w:numPr>
        <w:spacing w:before="0" w:beforeAutospacing="0" w:after="240" w:line="240" w:lineRule="auto"/>
        <w:ind w:left="720" w:hanging="360"/>
        <w:rPr>
          <w:rFonts w:ascii="Times New Roman" w:hAnsi="Times New Roman" w:eastAsia="Times New Roman" w:cs="Times New Roman"/>
        </w:rPr>
      </w:pPr>
      <w:r>
        <w:rPr>
          <w:rFonts w:ascii="Times New Roman" w:hAnsi="Times New Roman" w:eastAsia="Times New Roman" w:cs="Times New Roman"/>
          <w:rtl w:val="0"/>
        </w:rPr>
        <w:t>Non-Functional: Scalability, low latency, fault tolerance</w:t>
      </w:r>
    </w:p>
    <w:p w14:paraId="0000002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363" w:right="0" w:firstLine="0"/>
        <w:jc w:val="left"/>
        <w:rPr>
          <w:rFonts w:ascii="Times New Roman" w:hAnsi="Times New Roman" w:eastAsia="Times New Roman" w:cs="Times New Roman"/>
        </w:rPr>
      </w:pPr>
    </w:p>
    <w:p w14:paraId="0000002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363"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3.3 Data Flow Diagram </w:t>
      </w:r>
    </w:p>
    <w:p w14:paraId="00000022">
      <w:pPr>
        <w:widowControl w:val="0"/>
        <w:spacing w:before="34" w:line="240" w:lineRule="auto"/>
        <w:ind w:left="363" w:firstLine="0"/>
        <w:rPr>
          <w:rFonts w:ascii="Times New Roman" w:hAnsi="Times New Roman" w:eastAsia="Times New Roman" w:cs="Times New Roman"/>
        </w:rPr>
      </w:pPr>
    </w:p>
    <w:p w14:paraId="00000023">
      <w:pPr>
        <w:widowControl w:val="0"/>
        <w:spacing w:before="34" w:line="240" w:lineRule="auto"/>
        <w:ind w:left="363" w:firstLine="0"/>
        <w:rPr>
          <w:rFonts w:ascii="Times New Roman" w:hAnsi="Times New Roman" w:eastAsia="Times New Roman" w:cs="Times New Roman"/>
        </w:rPr>
      </w:pPr>
      <w:r>
        <w:rPr>
          <w:rFonts w:ascii="Times New Roman" w:hAnsi="Times New Roman" w:eastAsia="Times New Roman" w:cs="Times New Roman"/>
          <w:rtl w:val="0"/>
        </w:rPr>
        <w:t xml:space="preserve">|  Sources  +--------&gt;+  Data Processor    +-------&gt;+  Database  +--------&gt;+   UI/Dashboard    </w:t>
      </w:r>
    </w:p>
    <w:p w14:paraId="00000024">
      <w:pPr>
        <w:widowControl w:val="0"/>
        <w:spacing w:before="34" w:line="240" w:lineRule="auto"/>
        <w:ind w:left="363" w:firstLine="0"/>
        <w:rPr>
          <w:rFonts w:ascii="Times New Roman" w:hAnsi="Times New Roman" w:eastAsia="Times New Roman" w:cs="Times New Roman"/>
        </w:rPr>
      </w:pPr>
      <w:r>
        <w:rPr>
          <w:rFonts w:ascii="Times New Roman" w:hAnsi="Times New Roman" w:eastAsia="Times New Roman" w:cs="Times New Roman"/>
          <w:rtl w:val="0"/>
        </w:rPr>
        <w:t>(ML Engine + Logic(Visualization) |</w:t>
      </w:r>
    </w:p>
    <w:p w14:paraId="00000025">
      <w:pPr>
        <w:widowControl w:val="0"/>
        <w:spacing w:before="34" w:line="240" w:lineRule="auto"/>
        <w:ind w:left="363" w:firstLine="0"/>
        <w:rPr>
          <w:rFonts w:ascii="Times New Roman" w:hAnsi="Times New Roman" w:eastAsia="Times New Roman" w:cs="Times New Roman"/>
        </w:rPr>
      </w:pPr>
      <w:r>
        <w:rPr>
          <w:rFonts w:ascii="Cardo" w:hAnsi="Cardo" w:eastAsia="Cardo" w:cs="Cardo"/>
          <w:rtl w:val="0"/>
        </w:rPr>
        <w:t xml:space="preserve">     ↑                      ↓                             ↑                         ↑</w:t>
      </w:r>
    </w:p>
    <w:p w14:paraId="00000026">
      <w:pPr>
        <w:widowControl w:val="0"/>
        <w:spacing w:before="34" w:line="240" w:lineRule="auto"/>
        <w:ind w:left="363" w:firstLine="0"/>
        <w:rPr>
          <w:rFonts w:ascii="Times New Roman" w:hAnsi="Times New Roman" w:eastAsia="Times New Roman" w:cs="Times New Roman"/>
        </w:rPr>
      </w:pPr>
      <w:r>
        <w:rPr>
          <w:rFonts w:ascii="Times New Roman" w:hAnsi="Times New Roman" w:eastAsia="Times New Roman" w:cs="Times New Roman"/>
          <w:rtl w:val="0"/>
        </w:rPr>
        <w:t xml:space="preserve">     |                  [Data Cleaning,         [Model Results,              [User queries,</w:t>
      </w:r>
    </w:p>
    <w:p w14:paraId="00000027">
      <w:pPr>
        <w:widowControl w:val="0"/>
        <w:spacing w:before="34" w:line="240" w:lineRule="auto"/>
        <w:ind w:left="363" w:firstLine="0"/>
        <w:rPr>
          <w:rFonts w:ascii="Times New Roman" w:hAnsi="Times New Roman" w:eastAsia="Times New Roman" w:cs="Times New Roman"/>
        </w:rPr>
      </w:pPr>
      <w:r>
        <w:rPr>
          <w:rFonts w:ascii="Times New Roman" w:hAnsi="Times New Roman" w:eastAsia="Times New Roman" w:cs="Times New Roman"/>
          <w:rtl w:val="0"/>
        </w:rPr>
        <w:t xml:space="preserve">     |               Preprocessing, Feature       Raw + Refined]              report generation,</w:t>
      </w:r>
    </w:p>
    <w:p w14:paraId="00000028">
      <w:pPr>
        <w:widowControl w:val="0"/>
        <w:spacing w:before="34" w:line="240" w:lineRule="auto"/>
        <w:ind w:left="363" w:firstLine="0"/>
        <w:rPr>
          <w:rFonts w:ascii="Times New Roman" w:hAnsi="Times New Roman" w:eastAsia="Times New Roman" w:cs="Times New Roman"/>
        </w:rPr>
      </w:pPr>
      <w:r>
        <w:rPr>
          <w:rFonts w:ascii="Times New Roman" w:hAnsi="Times New Roman" w:eastAsia="Times New Roman" w:cs="Times New Roman"/>
          <w:rtl w:val="0"/>
        </w:rPr>
        <w:t xml:space="preserve">     |                     Extraction]                                         traffic alerts]</w:t>
      </w:r>
    </w:p>
    <w:p w14:paraId="00000029">
      <w:pPr>
        <w:widowControl w:val="0"/>
        <w:spacing w:before="34" w:line="240" w:lineRule="auto"/>
        <w:ind w:left="363" w:firstLine="0"/>
        <w:rPr>
          <w:rFonts w:ascii="Times New Roman" w:hAnsi="Times New Roman" w:eastAsia="Times New Roman" w:cs="Times New Roman"/>
        </w:rPr>
      </w:pPr>
      <w:r>
        <w:rPr>
          <w:rFonts w:ascii="Times New Roman" w:hAnsi="Times New Roman" w:eastAsia="Times New Roman" w:cs="Times New Roman"/>
          <w:rtl w:val="0"/>
        </w:rPr>
        <w:t xml:space="preserve"> Real-time</w:t>
      </w:r>
    </w:p>
    <w:p w14:paraId="0000002A">
      <w:pPr>
        <w:widowControl w:val="0"/>
        <w:spacing w:before="34" w:line="240" w:lineRule="auto"/>
        <w:ind w:left="363" w:firstLine="0"/>
        <w:rPr>
          <w:rFonts w:ascii="Times New Roman" w:hAnsi="Times New Roman" w:eastAsia="Times New Roman" w:cs="Times New Roman"/>
        </w:rPr>
      </w:pPr>
      <w:r>
        <w:rPr>
          <w:rFonts w:ascii="Times New Roman" w:hAnsi="Times New Roman" w:eastAsia="Times New Roman" w:cs="Times New Roman"/>
          <w:rtl w:val="0"/>
        </w:rPr>
        <w:t xml:space="preserve"> Traffic APIs,</w:t>
      </w:r>
    </w:p>
    <w:p w14:paraId="0000002B">
      <w:pPr>
        <w:widowControl w:val="0"/>
        <w:spacing w:before="34" w:line="240" w:lineRule="auto"/>
        <w:ind w:left="363" w:firstLine="0"/>
        <w:rPr>
          <w:rFonts w:ascii="Times New Roman" w:hAnsi="Times New Roman" w:eastAsia="Times New Roman" w:cs="Times New Roman"/>
        </w:rPr>
      </w:pPr>
      <w:r>
        <w:rPr>
          <w:rFonts w:ascii="Times New Roman" w:hAnsi="Times New Roman" w:eastAsia="Times New Roman" w:cs="Times New Roman"/>
          <w:rtl w:val="0"/>
        </w:rPr>
        <w:t xml:space="preserve"> IoT Sensors,</w:t>
      </w:r>
    </w:p>
    <w:p w14:paraId="0000002C">
      <w:pPr>
        <w:widowControl w:val="0"/>
        <w:spacing w:before="34" w:line="240" w:lineRule="auto"/>
        <w:ind w:left="363" w:firstLine="0"/>
        <w:rPr>
          <w:rFonts w:ascii="Times New Roman" w:hAnsi="Times New Roman" w:eastAsia="Times New Roman" w:cs="Times New Roman"/>
        </w:rPr>
      </w:pPr>
      <w:r>
        <w:rPr>
          <w:rFonts w:ascii="Times New Roman" w:hAnsi="Times New Roman" w:eastAsia="Times New Roman" w:cs="Times New Roman"/>
          <w:rtl w:val="0"/>
        </w:rPr>
        <w:t xml:space="preserve"> Historic Logs,</w:t>
      </w:r>
    </w:p>
    <w:p w14:paraId="0000002D">
      <w:pPr>
        <w:widowControl w:val="0"/>
        <w:spacing w:before="34" w:line="240" w:lineRule="auto"/>
        <w:ind w:left="363" w:firstLine="0"/>
        <w:rPr>
          <w:rFonts w:ascii="Times New Roman" w:hAnsi="Times New Roman" w:eastAsia="Times New Roman" w:cs="Times New Roman"/>
        </w:rPr>
      </w:pPr>
      <w:r>
        <w:rPr>
          <w:rFonts w:ascii="Times New Roman" w:hAnsi="Times New Roman" w:eastAsia="Times New Roman" w:cs="Times New Roman"/>
          <w:rtl w:val="0"/>
        </w:rPr>
        <w:t xml:space="preserve"> GPS Feeds</w:t>
      </w:r>
    </w:p>
    <w:p w14:paraId="0000002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363" w:right="0" w:firstLine="0"/>
        <w:jc w:val="left"/>
        <w:rPr>
          <w:rFonts w:ascii="Times New Roman" w:hAnsi="Times New Roman" w:eastAsia="Times New Roman" w:cs="Times New Roman"/>
        </w:rPr>
      </w:pPr>
    </w:p>
    <w:p w14:paraId="0000002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363"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3.4 Technology Stack </w:t>
      </w:r>
    </w:p>
    <w:p w14:paraId="0000003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363" w:right="0" w:firstLine="0"/>
        <w:jc w:val="left"/>
        <w:rPr>
          <w:rFonts w:ascii="Times New Roman" w:hAnsi="Times New Roman" w:eastAsia="Times New Roman" w:cs="Times New Roman"/>
        </w:rPr>
      </w:pPr>
    </w:p>
    <w:p w14:paraId="00000031">
      <w:pPr>
        <w:widowControl w:val="0"/>
        <w:spacing w:before="240" w:after="240" w:line="240" w:lineRule="auto"/>
        <w:jc w:val="both"/>
        <w:rPr>
          <w:rFonts w:ascii="Times New Roman" w:hAnsi="Times New Roman" w:eastAsia="Times New Roman" w:cs="Times New Roman"/>
        </w:rPr>
      </w:pPr>
      <w:r>
        <w:rPr>
          <w:rFonts w:ascii="Times New Roman" w:hAnsi="Times New Roman" w:eastAsia="Times New Roman" w:cs="Times New Roman"/>
          <w:rtl w:val="0"/>
        </w:rPr>
        <w:t xml:space="preserve">  Frontend – React.js, Angular, or HTML/CSS/JavaScript</w:t>
      </w:r>
      <w:r>
        <w:rPr>
          <w:rFonts w:ascii="Times New Roman" w:hAnsi="Times New Roman" w:eastAsia="Times New Roman" w:cs="Times New Roman"/>
          <w:rtl w:val="0"/>
        </w:rPr>
        <w:br w:type="textWrapping"/>
      </w:r>
      <w:r>
        <w:rPr>
          <w:rFonts w:ascii="Times New Roman" w:hAnsi="Times New Roman" w:eastAsia="Times New Roman" w:cs="Times New Roman"/>
          <w:rtl w:val="0"/>
        </w:rPr>
        <w:t xml:space="preserve"> Backend – Python with Flask or FastAPI</w:t>
      </w:r>
      <w:r>
        <w:rPr>
          <w:rFonts w:ascii="Times New Roman" w:hAnsi="Times New Roman" w:eastAsia="Times New Roman" w:cs="Times New Roman"/>
          <w:rtl w:val="0"/>
        </w:rPr>
        <w:br w:type="textWrapping"/>
      </w:r>
      <w:r>
        <w:rPr>
          <w:rFonts w:ascii="Times New Roman" w:hAnsi="Times New Roman" w:eastAsia="Times New Roman" w:cs="Times New Roman"/>
          <w:rtl w:val="0"/>
        </w:rPr>
        <w:t xml:space="preserve"> Machine Learning – Scikit-learn, TensorFlow, XGBoost</w:t>
      </w:r>
      <w:r>
        <w:rPr>
          <w:rFonts w:ascii="Times New Roman" w:hAnsi="Times New Roman" w:eastAsia="Times New Roman" w:cs="Times New Roman"/>
          <w:rtl w:val="0"/>
        </w:rPr>
        <w:br w:type="textWrapping"/>
      </w:r>
      <w:r>
        <w:rPr>
          <w:rFonts w:ascii="Times New Roman" w:hAnsi="Times New Roman" w:eastAsia="Times New Roman" w:cs="Times New Roman"/>
          <w:rtl w:val="0"/>
        </w:rPr>
        <w:t xml:space="preserve"> Database – PostgreSQL or MongoDB</w:t>
      </w:r>
      <w:r>
        <w:rPr>
          <w:rFonts w:ascii="Times New Roman" w:hAnsi="Times New Roman" w:eastAsia="Times New Roman" w:cs="Times New Roman"/>
          <w:rtl w:val="0"/>
        </w:rPr>
        <w:br w:type="textWrapping"/>
      </w:r>
      <w:r>
        <w:rPr>
          <w:rFonts w:ascii="Times New Roman" w:hAnsi="Times New Roman" w:eastAsia="Times New Roman" w:cs="Times New Roman"/>
          <w:rtl w:val="0"/>
        </w:rPr>
        <w:t xml:space="preserve"> Data Ingestion – REST APIs, Apache Kafka</w:t>
      </w:r>
      <w:r>
        <w:rPr>
          <w:rFonts w:ascii="Times New Roman" w:hAnsi="Times New Roman" w:eastAsia="Times New Roman" w:cs="Times New Roman"/>
          <w:rtl w:val="0"/>
        </w:rPr>
        <w:br w:type="textWrapping"/>
      </w:r>
      <w:r>
        <w:rPr>
          <w:rFonts w:ascii="Times New Roman" w:hAnsi="Times New Roman" w:eastAsia="Times New Roman" w:cs="Times New Roman"/>
          <w:rtl w:val="0"/>
        </w:rPr>
        <w:t xml:space="preserve"> Cloud Hosting – AWS, Azure, or Google Cloud</w:t>
      </w:r>
      <w:r>
        <w:rPr>
          <w:rFonts w:ascii="Times New Roman" w:hAnsi="Times New Roman" w:eastAsia="Times New Roman" w:cs="Times New Roman"/>
          <w:rtl w:val="0"/>
        </w:rPr>
        <w:br w:type="textWrapping"/>
      </w:r>
      <w:r>
        <w:rPr>
          <w:rFonts w:ascii="Times New Roman" w:hAnsi="Times New Roman" w:eastAsia="Times New Roman" w:cs="Times New Roman"/>
          <w:rtl w:val="0"/>
        </w:rPr>
        <w:t xml:space="preserve"> Visualization – Plotly, Dash, or D3.js</w:t>
      </w:r>
    </w:p>
    <w:p w14:paraId="00000032">
      <w:pPr>
        <w:widowControl w:val="0"/>
        <w:spacing w:before="240" w:after="240" w:line="240" w:lineRule="auto"/>
        <w:rPr>
          <w:rFonts w:ascii="Times New Roman" w:hAnsi="Times New Roman" w:eastAsia="Times New Roman" w:cs="Times New Roman"/>
        </w:rPr>
      </w:pPr>
    </w:p>
    <w:p w14:paraId="0000003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363" w:right="0" w:firstLine="0"/>
        <w:jc w:val="left"/>
        <w:rPr>
          <w:rFonts w:ascii="Times New Roman" w:hAnsi="Times New Roman" w:eastAsia="Times New Roman" w:cs="Times New Roman"/>
        </w:rPr>
      </w:pPr>
    </w:p>
    <w:p w14:paraId="0000003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 xml:space="preserve">4. PROJECT DESIGN </w:t>
      </w:r>
    </w:p>
    <w:p w14:paraId="0000003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2" w:after="0" w:line="240" w:lineRule="auto"/>
        <w:ind w:left="358"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4.1 Problem Solution Fit </w:t>
      </w:r>
    </w:p>
    <w:p w14:paraId="0000003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2" w:after="0" w:line="240" w:lineRule="auto"/>
        <w:ind w:left="358" w:right="0" w:firstLine="0"/>
        <w:jc w:val="left"/>
        <w:rPr>
          <w:rFonts w:ascii="Times New Roman" w:hAnsi="Times New Roman" w:eastAsia="Times New Roman" w:cs="Times New Roman"/>
        </w:rPr>
      </w:pPr>
    </w:p>
    <w:p w14:paraId="0000003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2" w:after="0" w:line="240" w:lineRule="auto"/>
        <w:ind w:left="358" w:right="0" w:firstLine="0"/>
        <w:jc w:val="left"/>
        <w:rPr>
          <w:rFonts w:ascii="Times New Roman" w:hAnsi="Times New Roman" w:eastAsia="Times New Roman" w:cs="Times New Roman"/>
        </w:rPr>
      </w:pPr>
      <w:r>
        <w:rPr>
          <w:rFonts w:ascii="Times New Roman" w:hAnsi="Times New Roman" w:eastAsia="Times New Roman" w:cs="Times New Roman"/>
          <w:rtl w:val="0"/>
        </w:rPr>
        <w:t>The system directly addresses the inefficiency of current traffic models by introducing an adaptable, predictive, real-time solution using ML.</w:t>
      </w:r>
    </w:p>
    <w:p w14:paraId="0000003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2" w:after="0" w:line="240" w:lineRule="auto"/>
        <w:ind w:left="358" w:right="0" w:firstLine="0"/>
        <w:jc w:val="left"/>
        <w:rPr>
          <w:rFonts w:ascii="Times New Roman" w:hAnsi="Times New Roman" w:eastAsia="Times New Roman" w:cs="Times New Roman"/>
        </w:rPr>
      </w:pPr>
    </w:p>
    <w:p w14:paraId="0000003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358"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4.2 Proposed Solution </w:t>
      </w:r>
    </w:p>
    <w:p w14:paraId="0000003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358" w:right="0" w:firstLine="0"/>
        <w:jc w:val="left"/>
        <w:rPr>
          <w:rFonts w:ascii="Times New Roman" w:hAnsi="Times New Roman" w:eastAsia="Times New Roman" w:cs="Times New Roman"/>
        </w:rPr>
      </w:pPr>
      <w:r>
        <w:rPr>
          <w:rFonts w:ascii="Times New Roman" w:hAnsi="Times New Roman" w:eastAsia="Times New Roman" w:cs="Times New Roman"/>
          <w:rtl w:val="0"/>
        </w:rPr>
        <w:t xml:space="preserve">     </w:t>
      </w:r>
    </w:p>
    <w:p w14:paraId="0000003B">
      <w:pPr>
        <w:widowControl w:val="0"/>
        <w:numPr>
          <w:ilvl w:val="0"/>
          <w:numId w:val="3"/>
        </w:numPr>
        <w:spacing w:before="240" w:after="0" w:afterAutospacing="0" w:line="240" w:lineRule="auto"/>
        <w:ind w:left="720" w:hanging="360"/>
        <w:rPr>
          <w:rFonts w:ascii="Times New Roman" w:hAnsi="Times New Roman" w:eastAsia="Times New Roman" w:cs="Times New Roman"/>
        </w:rPr>
      </w:pPr>
      <w:r>
        <w:rPr>
          <w:rFonts w:ascii="Times New Roman" w:hAnsi="Times New Roman" w:eastAsia="Times New Roman" w:cs="Times New Roman"/>
          <w:rtl w:val="0"/>
        </w:rPr>
        <w:t>Ingest real-time traffic data Clean and transform data streams</w:t>
      </w:r>
    </w:p>
    <w:p w14:paraId="0000003C">
      <w:pPr>
        <w:widowControl w:val="0"/>
        <w:numPr>
          <w:ilvl w:val="0"/>
          <w:numId w:val="3"/>
        </w:numPr>
        <w:spacing w:before="0" w:beforeAutospacing="0" w:after="0" w:afterAutospacing="0" w:line="240" w:lineRule="auto"/>
        <w:ind w:left="720" w:hanging="360"/>
        <w:rPr>
          <w:rFonts w:ascii="Times New Roman" w:hAnsi="Times New Roman" w:eastAsia="Times New Roman" w:cs="Times New Roman"/>
        </w:rPr>
      </w:pPr>
      <w:r>
        <w:rPr>
          <w:rFonts w:ascii="Times New Roman" w:hAnsi="Times New Roman" w:eastAsia="Times New Roman" w:cs="Times New Roman"/>
          <w:rtl w:val="0"/>
        </w:rPr>
        <w:t>Predict traffic volume using ML models</w:t>
      </w:r>
    </w:p>
    <w:p w14:paraId="0000003D">
      <w:pPr>
        <w:widowControl w:val="0"/>
        <w:numPr>
          <w:ilvl w:val="0"/>
          <w:numId w:val="3"/>
        </w:numPr>
        <w:spacing w:before="0" w:beforeAutospacing="0" w:after="240" w:line="240" w:lineRule="auto"/>
        <w:ind w:left="720" w:hanging="360"/>
        <w:rPr>
          <w:rFonts w:ascii="Times New Roman" w:hAnsi="Times New Roman" w:eastAsia="Times New Roman" w:cs="Times New Roman"/>
        </w:rPr>
      </w:pPr>
      <w:r>
        <w:rPr>
          <w:rFonts w:ascii="Times New Roman" w:hAnsi="Times New Roman" w:eastAsia="Times New Roman" w:cs="Times New Roman"/>
          <w:rtl w:val="0"/>
        </w:rPr>
        <w:t>Trigger alerts and visualize traffic load dynamically</w:t>
      </w:r>
    </w:p>
    <w:p w14:paraId="0000003E">
      <w:pPr>
        <w:widowControl w:val="0"/>
        <w:spacing w:before="34" w:line="240" w:lineRule="auto"/>
        <w:ind w:left="358" w:firstLine="0"/>
        <w:rPr>
          <w:rFonts w:ascii="Times New Roman" w:hAnsi="Times New Roman" w:eastAsia="Times New Roman" w:cs="Times New Roman"/>
        </w:rPr>
      </w:pPr>
    </w:p>
    <w:p w14:paraId="0000003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358" w:right="0" w:firstLine="0"/>
        <w:jc w:val="left"/>
        <w:rPr>
          <w:rFonts w:ascii="Times New Roman" w:hAnsi="Times New Roman" w:eastAsia="Times New Roman" w:cs="Times New Roman"/>
        </w:rPr>
      </w:pPr>
    </w:p>
    <w:p w14:paraId="0000004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358" w:right="0" w:firstLine="0"/>
        <w:jc w:val="left"/>
        <w:rPr>
          <w:rFonts w:ascii="Times New Roman" w:hAnsi="Times New Roman" w:eastAsia="Times New Roman" w:cs="Times New Roman"/>
        </w:rPr>
      </w:pPr>
    </w:p>
    <w:p w14:paraId="0000004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358"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4.3 Solution Architecture  </w:t>
      </w:r>
    </w:p>
    <w:p w14:paraId="0000004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358" w:right="0" w:firstLine="0"/>
        <w:jc w:val="left"/>
        <w:rPr>
          <w:rFonts w:ascii="Times New Roman" w:hAnsi="Times New Roman" w:eastAsia="Times New Roman" w:cs="Times New Roman"/>
        </w:rPr>
      </w:pPr>
    </w:p>
    <w:p w14:paraId="00000043">
      <w:pPr>
        <w:widowControl w:val="0"/>
        <w:numPr>
          <w:ilvl w:val="0"/>
          <w:numId w:val="4"/>
        </w:numPr>
        <w:spacing w:before="240" w:after="0" w:afterAutospacing="0" w:line="240" w:lineRule="auto"/>
        <w:ind w:left="720" w:hanging="360"/>
        <w:rPr>
          <w:rFonts w:ascii="Times New Roman" w:hAnsi="Times New Roman" w:eastAsia="Times New Roman" w:cs="Times New Roman"/>
        </w:rPr>
      </w:pPr>
      <w:r>
        <w:rPr>
          <w:rFonts w:ascii="Times New Roman" w:hAnsi="Times New Roman" w:eastAsia="Times New Roman" w:cs="Times New Roman"/>
          <w:rtl w:val="0"/>
        </w:rPr>
        <w:t>Data Collection Layer (IoT Sensors, APIs) Data Processing &amp; ML Layer</w:t>
      </w:r>
    </w:p>
    <w:p w14:paraId="00000044">
      <w:pPr>
        <w:widowControl w:val="0"/>
        <w:numPr>
          <w:ilvl w:val="0"/>
          <w:numId w:val="4"/>
        </w:numPr>
        <w:spacing w:before="0" w:beforeAutospacing="0" w:after="0" w:afterAutospacing="0" w:line="240" w:lineRule="auto"/>
        <w:ind w:left="720" w:hanging="360"/>
        <w:rPr>
          <w:rFonts w:ascii="Times New Roman" w:hAnsi="Times New Roman" w:eastAsia="Times New Roman" w:cs="Times New Roman"/>
        </w:rPr>
      </w:pPr>
      <w:r>
        <w:rPr>
          <w:rFonts w:ascii="Times New Roman" w:hAnsi="Times New Roman" w:eastAsia="Times New Roman" w:cs="Times New Roman"/>
          <w:rtl w:val="0"/>
        </w:rPr>
        <w:t>Data Storage Layer</w:t>
      </w:r>
    </w:p>
    <w:p w14:paraId="00000045">
      <w:pPr>
        <w:widowControl w:val="0"/>
        <w:numPr>
          <w:ilvl w:val="0"/>
          <w:numId w:val="4"/>
        </w:numPr>
        <w:spacing w:before="0" w:beforeAutospacing="0" w:after="240" w:line="240" w:lineRule="auto"/>
        <w:ind w:left="720" w:hanging="360"/>
        <w:rPr>
          <w:rFonts w:ascii="Times New Roman" w:hAnsi="Times New Roman" w:eastAsia="Times New Roman" w:cs="Times New Roman"/>
        </w:rPr>
      </w:pPr>
      <w:r>
        <w:rPr>
          <w:rFonts w:ascii="Times New Roman" w:hAnsi="Times New Roman" w:eastAsia="Times New Roman" w:cs="Times New Roman"/>
          <w:rtl w:val="0"/>
        </w:rPr>
        <w:t>Visualization &amp; Notification Layer (UI + Alert Systems</w:t>
      </w:r>
    </w:p>
    <w:p w14:paraId="0000004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358" w:right="0" w:firstLine="0"/>
        <w:jc w:val="left"/>
        <w:rPr>
          <w:rFonts w:ascii="Times New Roman" w:hAnsi="Times New Roman" w:eastAsia="Times New Roman" w:cs="Times New Roman"/>
        </w:rPr>
      </w:pPr>
    </w:p>
    <w:p w14:paraId="0000004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358" w:right="0" w:firstLine="0"/>
        <w:jc w:val="left"/>
        <w:rPr>
          <w:rFonts w:ascii="Times New Roman" w:hAnsi="Times New Roman" w:eastAsia="Times New Roman" w:cs="Times New Roman"/>
        </w:rPr>
      </w:pPr>
    </w:p>
    <w:p w14:paraId="0000004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1"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 xml:space="preserve">5. PROJECT PLANNING &amp; SCHEDULING </w:t>
      </w:r>
    </w:p>
    <w:p w14:paraId="0000004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2" w:after="0" w:line="240" w:lineRule="auto"/>
        <w:ind w:left="365"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5.1 Project Planning</w:t>
      </w:r>
    </w:p>
    <w:p w14:paraId="0000004A">
      <w:pPr>
        <w:widowControl w:val="0"/>
        <w:numPr>
          <w:ilvl w:val="0"/>
          <w:numId w:val="5"/>
        </w:numPr>
        <w:spacing w:before="240" w:after="0" w:afterAutospacing="0" w:line="240" w:lineRule="auto"/>
        <w:ind w:left="720" w:hanging="360"/>
        <w:rPr>
          <w:rFonts w:ascii="Times New Roman" w:hAnsi="Times New Roman" w:eastAsia="Times New Roman" w:cs="Times New Roman"/>
        </w:rPr>
      </w:pPr>
      <w:r>
        <w:rPr>
          <w:rFonts w:ascii="Times New Roman" w:hAnsi="Times New Roman" w:eastAsia="Times New Roman" w:cs="Times New Roman"/>
          <w:b/>
          <w:rtl w:val="0"/>
        </w:rPr>
        <w:t>Week 1–2</w:t>
      </w:r>
      <w:r>
        <w:rPr>
          <w:rFonts w:ascii="Times New Roman" w:hAnsi="Times New Roman" w:eastAsia="Times New Roman" w:cs="Times New Roman"/>
          <w:rtl w:val="0"/>
        </w:rPr>
        <w:t xml:space="preserve">: Define the problem, finalize scope, research current systems </w:t>
      </w:r>
      <w:r>
        <w:rPr>
          <w:rFonts w:ascii="Times New Roman" w:hAnsi="Times New Roman" w:eastAsia="Times New Roman" w:cs="Times New Roman"/>
          <w:b/>
          <w:rtl w:val="0"/>
        </w:rPr>
        <w:t>Week 3–4</w:t>
      </w:r>
      <w:r>
        <w:rPr>
          <w:rFonts w:ascii="Times New Roman" w:hAnsi="Times New Roman" w:eastAsia="Times New Roman" w:cs="Times New Roman"/>
          <w:rtl w:val="0"/>
        </w:rPr>
        <w:t>: Collect data (historical and real-time), clean and preprocess it</w:t>
      </w:r>
    </w:p>
    <w:p w14:paraId="0000004B">
      <w:pPr>
        <w:widowControl w:val="0"/>
        <w:numPr>
          <w:ilvl w:val="0"/>
          <w:numId w:val="5"/>
        </w:numPr>
        <w:spacing w:before="0" w:beforeAutospacing="0" w:after="0" w:afterAutospacing="0" w:line="240" w:lineRule="auto"/>
        <w:ind w:left="720" w:hanging="360"/>
        <w:rPr>
          <w:rFonts w:ascii="Times New Roman" w:hAnsi="Times New Roman" w:eastAsia="Times New Roman" w:cs="Times New Roman"/>
        </w:rPr>
      </w:pPr>
      <w:r>
        <w:rPr>
          <w:rFonts w:ascii="Times New Roman" w:hAnsi="Times New Roman" w:eastAsia="Times New Roman" w:cs="Times New Roman"/>
          <w:b/>
          <w:rtl w:val="0"/>
        </w:rPr>
        <w:t>Week 5–6</w:t>
      </w:r>
      <w:r>
        <w:rPr>
          <w:rFonts w:ascii="Times New Roman" w:hAnsi="Times New Roman" w:eastAsia="Times New Roman" w:cs="Times New Roman"/>
          <w:rtl w:val="0"/>
        </w:rPr>
        <w:t>: Train and evaluate machine learning models for traffic prediction</w:t>
      </w:r>
    </w:p>
    <w:p w14:paraId="0000004C">
      <w:pPr>
        <w:widowControl w:val="0"/>
        <w:numPr>
          <w:ilvl w:val="0"/>
          <w:numId w:val="5"/>
        </w:numPr>
        <w:spacing w:before="0" w:beforeAutospacing="0" w:after="0" w:afterAutospacing="0" w:line="240" w:lineRule="auto"/>
        <w:ind w:left="720" w:hanging="360"/>
        <w:rPr>
          <w:rFonts w:ascii="Times New Roman" w:hAnsi="Times New Roman" w:eastAsia="Times New Roman" w:cs="Times New Roman"/>
        </w:rPr>
      </w:pPr>
      <w:r>
        <w:rPr>
          <w:rFonts w:ascii="Times New Roman" w:hAnsi="Times New Roman" w:eastAsia="Times New Roman" w:cs="Times New Roman"/>
          <w:b/>
          <w:rtl w:val="0"/>
        </w:rPr>
        <w:t>Week 7–8</w:t>
      </w:r>
      <w:r>
        <w:rPr>
          <w:rFonts w:ascii="Times New Roman" w:hAnsi="Times New Roman" w:eastAsia="Times New Roman" w:cs="Times New Roman"/>
          <w:rtl w:val="0"/>
        </w:rPr>
        <w:t>: Develop backend APIs and connect models to the system</w:t>
      </w:r>
    </w:p>
    <w:p w14:paraId="0000004D">
      <w:pPr>
        <w:widowControl w:val="0"/>
        <w:numPr>
          <w:ilvl w:val="0"/>
          <w:numId w:val="5"/>
        </w:numPr>
        <w:spacing w:before="0" w:beforeAutospacing="0" w:after="0" w:afterAutospacing="0" w:line="240" w:lineRule="auto"/>
        <w:ind w:left="720" w:hanging="360"/>
        <w:rPr>
          <w:rFonts w:ascii="Times New Roman" w:hAnsi="Times New Roman" w:eastAsia="Times New Roman" w:cs="Times New Roman"/>
        </w:rPr>
      </w:pPr>
      <w:r>
        <w:rPr>
          <w:rFonts w:ascii="Times New Roman" w:hAnsi="Times New Roman" w:eastAsia="Times New Roman" w:cs="Times New Roman"/>
          <w:b/>
          <w:rtl w:val="0"/>
        </w:rPr>
        <w:t>Week 9</w:t>
      </w:r>
      <w:r>
        <w:rPr>
          <w:rFonts w:ascii="Times New Roman" w:hAnsi="Times New Roman" w:eastAsia="Times New Roman" w:cs="Times New Roman"/>
          <w:rtl w:val="0"/>
        </w:rPr>
        <w:t>: Build the frontend dashboard with visualizations</w:t>
      </w:r>
    </w:p>
    <w:p w14:paraId="0000004E">
      <w:pPr>
        <w:widowControl w:val="0"/>
        <w:numPr>
          <w:ilvl w:val="0"/>
          <w:numId w:val="5"/>
        </w:numPr>
        <w:spacing w:before="0" w:beforeAutospacing="0" w:after="0" w:afterAutospacing="0" w:line="240" w:lineRule="auto"/>
        <w:ind w:left="720" w:hanging="360"/>
        <w:rPr>
          <w:rFonts w:ascii="Times New Roman" w:hAnsi="Times New Roman" w:eastAsia="Times New Roman" w:cs="Times New Roman"/>
        </w:rPr>
      </w:pPr>
      <w:r>
        <w:rPr>
          <w:rFonts w:ascii="Times New Roman" w:hAnsi="Times New Roman" w:eastAsia="Times New Roman" w:cs="Times New Roman"/>
          <w:b/>
          <w:rtl w:val="0"/>
        </w:rPr>
        <w:t>Week 10</w:t>
      </w:r>
      <w:r>
        <w:rPr>
          <w:rFonts w:ascii="Times New Roman" w:hAnsi="Times New Roman" w:eastAsia="Times New Roman" w:cs="Times New Roman"/>
          <w:rtl w:val="0"/>
        </w:rPr>
        <w:t>: Test functionality, performance, and fix bugs</w:t>
      </w:r>
    </w:p>
    <w:p w14:paraId="0000004F">
      <w:pPr>
        <w:widowControl w:val="0"/>
        <w:numPr>
          <w:ilvl w:val="0"/>
          <w:numId w:val="5"/>
        </w:numPr>
        <w:spacing w:before="0" w:beforeAutospacing="0" w:after="240" w:line="240" w:lineRule="auto"/>
        <w:ind w:left="720" w:hanging="360"/>
        <w:rPr>
          <w:rFonts w:ascii="Times New Roman" w:hAnsi="Times New Roman" w:eastAsia="Times New Roman" w:cs="Times New Roman"/>
        </w:rPr>
      </w:pPr>
      <w:r>
        <w:rPr>
          <w:rFonts w:ascii="Times New Roman" w:hAnsi="Times New Roman" w:eastAsia="Times New Roman" w:cs="Times New Roman"/>
          <w:b/>
          <w:rtl w:val="0"/>
        </w:rPr>
        <w:t>Week 11–12</w:t>
      </w:r>
      <w:r>
        <w:rPr>
          <w:rFonts w:ascii="Times New Roman" w:hAnsi="Times New Roman" w:eastAsia="Times New Roman" w:cs="Times New Roman"/>
          <w:rtl w:val="0"/>
        </w:rPr>
        <w:t>: Document the project, prepare demo, finalize report and screenshots.</w:t>
      </w:r>
    </w:p>
    <w:p w14:paraId="0000005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2" w:after="0" w:line="240" w:lineRule="auto"/>
        <w:ind w:left="365" w:right="0" w:firstLine="0"/>
        <w:jc w:val="left"/>
        <w:rPr>
          <w:rFonts w:ascii="Times New Roman" w:hAnsi="Times New Roman" w:eastAsia="Times New Roman" w:cs="Times New Roman"/>
        </w:rPr>
      </w:pPr>
    </w:p>
    <w:p w14:paraId="0000005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2"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 xml:space="preserve">6. FUNCTIONAL AND PERFORMANCE TESTING </w:t>
      </w:r>
    </w:p>
    <w:p w14:paraId="0000005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2" w:after="0" w:line="240" w:lineRule="auto"/>
        <w:ind w:left="363"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6.1 Performance Testing </w:t>
      </w:r>
    </w:p>
    <w:p w14:paraId="00000053">
      <w:pPr>
        <w:widowControl w:val="0"/>
        <w:numPr>
          <w:ilvl w:val="0"/>
          <w:numId w:val="6"/>
        </w:numPr>
        <w:spacing w:before="240" w:after="0" w:afterAutospacing="0" w:line="240" w:lineRule="auto"/>
        <w:ind w:left="720" w:hanging="360"/>
        <w:rPr>
          <w:rFonts w:ascii="Times New Roman" w:hAnsi="Times New Roman" w:eastAsia="Times New Roman" w:cs="Times New Roman"/>
        </w:rPr>
      </w:pPr>
      <w:r>
        <w:rPr>
          <w:rFonts w:ascii="Times New Roman" w:hAnsi="Times New Roman" w:eastAsia="Times New Roman" w:cs="Times New Roman"/>
          <w:rtl w:val="0"/>
        </w:rPr>
        <w:t>Simulated traffic datasets under high-load scenarios Stress testing ML model prediction times</w:t>
      </w:r>
    </w:p>
    <w:p w14:paraId="00000054">
      <w:pPr>
        <w:widowControl w:val="0"/>
        <w:numPr>
          <w:ilvl w:val="0"/>
          <w:numId w:val="6"/>
        </w:numPr>
        <w:spacing w:before="0" w:beforeAutospacing="0" w:after="240" w:line="240" w:lineRule="auto"/>
        <w:ind w:left="720" w:hanging="360"/>
        <w:rPr>
          <w:rFonts w:ascii="Times New Roman" w:hAnsi="Times New Roman" w:eastAsia="Times New Roman" w:cs="Times New Roman"/>
        </w:rPr>
      </w:pPr>
      <w:r>
        <w:rPr>
          <w:rFonts w:ascii="Times New Roman" w:hAnsi="Times New Roman" w:eastAsia="Times New Roman" w:cs="Times New Roman"/>
          <w:rtl w:val="0"/>
        </w:rPr>
        <w:t>Latency analysis for real-time dashboards</w:t>
      </w:r>
    </w:p>
    <w:p w14:paraId="0000005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2" w:after="0" w:line="240" w:lineRule="auto"/>
        <w:ind w:left="363" w:right="0" w:firstLine="0"/>
        <w:jc w:val="left"/>
        <w:rPr>
          <w:rFonts w:ascii="Times New Roman" w:hAnsi="Times New Roman" w:eastAsia="Times New Roman" w:cs="Times New Roman"/>
        </w:rPr>
      </w:pPr>
    </w:p>
    <w:p w14:paraId="0000005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1"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 xml:space="preserve">7. RESULTS </w:t>
      </w:r>
    </w:p>
    <w:p w14:paraId="0000005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2" w:after="0" w:line="240" w:lineRule="auto"/>
        <w:ind w:left="362"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7.1 Output Screenshots </w:t>
      </w:r>
    </w:p>
    <w:p w14:paraId="0000005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2" w:after="0" w:line="240" w:lineRule="auto"/>
        <w:ind w:left="362" w:right="0" w:firstLine="0"/>
        <w:jc w:val="left"/>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3925570" cy="2209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7"/>
                    <a:srcRect/>
                    <a:stretch>
                      <a:fillRect/>
                    </a:stretch>
                  </pic:blipFill>
                  <pic:spPr>
                    <a:xfrm>
                      <a:off x="0" y="0"/>
                      <a:ext cx="3926080" cy="2209800"/>
                    </a:xfrm>
                    <a:prstGeom prst="rect">
                      <a:avLst/>
                    </a:prstGeom>
                  </pic:spPr>
                </pic:pic>
              </a:graphicData>
            </a:graphic>
          </wp:inline>
        </w:drawing>
      </w:r>
    </w:p>
    <w:p w14:paraId="0000005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2" w:after="0" w:line="240" w:lineRule="auto"/>
        <w:ind w:left="2"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 xml:space="preserve">8. ADVANTAGES &amp; DISADVANTAGES </w:t>
      </w:r>
    </w:p>
    <w:p w14:paraId="0000005A">
      <w:pPr>
        <w:widowControl w:val="0"/>
        <w:spacing w:before="240" w:after="240" w:line="240" w:lineRule="auto"/>
        <w:rPr>
          <w:rFonts w:ascii="Times New Roman" w:hAnsi="Times New Roman" w:eastAsia="Times New Roman" w:cs="Times New Roman"/>
          <w:b/>
        </w:rPr>
      </w:pPr>
      <w:r>
        <w:rPr>
          <w:rFonts w:ascii="Times New Roman" w:hAnsi="Times New Roman" w:eastAsia="Times New Roman" w:cs="Times New Roman"/>
          <w:b/>
          <w:rtl w:val="0"/>
        </w:rPr>
        <w:t xml:space="preserve"> Advantages</w:t>
      </w:r>
    </w:p>
    <w:p w14:paraId="0000005B">
      <w:pPr>
        <w:widowControl w:val="0"/>
        <w:numPr>
          <w:ilvl w:val="0"/>
          <w:numId w:val="7"/>
        </w:numPr>
        <w:spacing w:before="240" w:after="0" w:afterAutospacing="0" w:line="240" w:lineRule="auto"/>
        <w:ind w:left="720" w:hanging="360"/>
        <w:rPr>
          <w:rFonts w:ascii="Times New Roman" w:hAnsi="Times New Roman" w:eastAsia="Times New Roman" w:cs="Times New Roman"/>
          <w:b/>
        </w:rPr>
      </w:pPr>
      <w:r>
        <w:rPr>
          <w:rFonts w:ascii="Times New Roman" w:hAnsi="Times New Roman" w:eastAsia="Times New Roman" w:cs="Times New Roman"/>
          <w:b/>
          <w:rtl w:val="0"/>
        </w:rPr>
        <w:t>Accurate real-time predictions</w:t>
      </w:r>
    </w:p>
    <w:p w14:paraId="0000005C">
      <w:pPr>
        <w:widowControl w:val="0"/>
        <w:numPr>
          <w:ilvl w:val="0"/>
          <w:numId w:val="7"/>
        </w:numPr>
        <w:spacing w:before="0" w:beforeAutospacing="0" w:after="0" w:afterAutospacing="0" w:line="240" w:lineRule="auto"/>
        <w:ind w:left="720" w:hanging="360"/>
        <w:rPr>
          <w:rFonts w:ascii="Times New Roman" w:hAnsi="Times New Roman" w:eastAsia="Times New Roman" w:cs="Times New Roman"/>
          <w:b/>
        </w:rPr>
      </w:pPr>
      <w:r>
        <w:rPr>
          <w:rFonts w:ascii="Times New Roman" w:hAnsi="Times New Roman" w:eastAsia="Times New Roman" w:cs="Times New Roman"/>
          <w:b/>
          <w:rtl w:val="0"/>
        </w:rPr>
        <w:t>Scalable architecture</w:t>
      </w:r>
    </w:p>
    <w:p w14:paraId="0000005D">
      <w:pPr>
        <w:widowControl w:val="0"/>
        <w:numPr>
          <w:ilvl w:val="0"/>
          <w:numId w:val="7"/>
        </w:numPr>
        <w:spacing w:before="0" w:beforeAutospacing="0" w:after="0" w:afterAutospacing="0" w:line="240" w:lineRule="auto"/>
        <w:ind w:left="720" w:hanging="360"/>
        <w:rPr>
          <w:rFonts w:ascii="Times New Roman" w:hAnsi="Times New Roman" w:eastAsia="Times New Roman" w:cs="Times New Roman"/>
          <w:b/>
        </w:rPr>
      </w:pPr>
      <w:r>
        <w:rPr>
          <w:rFonts w:ascii="Times New Roman" w:hAnsi="Times New Roman" w:eastAsia="Times New Roman" w:cs="Times New Roman"/>
          <w:b/>
          <w:rtl w:val="0"/>
        </w:rPr>
        <w:t>Helps reduce congestion and emissions</w:t>
      </w:r>
    </w:p>
    <w:p w14:paraId="0000005E">
      <w:pPr>
        <w:widowControl w:val="0"/>
        <w:numPr>
          <w:ilvl w:val="0"/>
          <w:numId w:val="7"/>
        </w:numPr>
        <w:spacing w:before="0" w:beforeAutospacing="0" w:after="240" w:line="240" w:lineRule="auto"/>
        <w:ind w:left="720" w:hanging="360"/>
        <w:rPr>
          <w:rFonts w:ascii="Times New Roman" w:hAnsi="Times New Roman" w:eastAsia="Times New Roman" w:cs="Times New Roman"/>
          <w:b/>
        </w:rPr>
      </w:pPr>
      <w:r>
        <w:rPr>
          <w:rFonts w:ascii="Times New Roman" w:hAnsi="Times New Roman" w:eastAsia="Times New Roman" w:cs="Times New Roman"/>
          <w:b/>
          <w:rtl w:val="0"/>
        </w:rPr>
        <w:t>Actionable insights for city planners</w:t>
      </w:r>
    </w:p>
    <w:p w14:paraId="0000005F">
      <w:pPr>
        <w:widowControl w:val="0"/>
        <w:spacing w:before="240" w:after="240" w:line="240" w:lineRule="auto"/>
        <w:rPr>
          <w:rFonts w:ascii="Times New Roman" w:hAnsi="Times New Roman" w:eastAsia="Times New Roman" w:cs="Times New Roman"/>
          <w:b/>
        </w:rPr>
      </w:pPr>
      <w:r>
        <w:rPr>
          <w:rFonts w:ascii="Times New Roman" w:hAnsi="Times New Roman" w:eastAsia="Times New Roman" w:cs="Times New Roman"/>
          <w:b/>
          <w:rtl w:val="0"/>
        </w:rPr>
        <w:t xml:space="preserve"> Disadvantages</w:t>
      </w:r>
    </w:p>
    <w:p w14:paraId="00000060">
      <w:pPr>
        <w:widowControl w:val="0"/>
        <w:numPr>
          <w:ilvl w:val="0"/>
          <w:numId w:val="8"/>
        </w:numPr>
        <w:spacing w:before="240" w:after="0" w:afterAutospacing="0" w:line="240" w:lineRule="auto"/>
        <w:ind w:left="720" w:hanging="360"/>
        <w:rPr>
          <w:rFonts w:ascii="Times New Roman" w:hAnsi="Times New Roman" w:eastAsia="Times New Roman" w:cs="Times New Roman"/>
          <w:b/>
        </w:rPr>
      </w:pPr>
      <w:r>
        <w:rPr>
          <w:rFonts w:ascii="Times New Roman" w:hAnsi="Times New Roman" w:eastAsia="Times New Roman" w:cs="Times New Roman"/>
          <w:b/>
          <w:rtl w:val="0"/>
        </w:rPr>
        <w:t>Dependent on data availability and sensor health</w:t>
      </w:r>
    </w:p>
    <w:p w14:paraId="00000061">
      <w:pPr>
        <w:widowControl w:val="0"/>
        <w:numPr>
          <w:ilvl w:val="0"/>
          <w:numId w:val="8"/>
        </w:numPr>
        <w:spacing w:before="0" w:beforeAutospacing="0" w:after="0" w:afterAutospacing="0" w:line="240" w:lineRule="auto"/>
        <w:ind w:left="720" w:hanging="360"/>
        <w:rPr>
          <w:rFonts w:ascii="Times New Roman" w:hAnsi="Times New Roman" w:eastAsia="Times New Roman" w:cs="Times New Roman"/>
          <w:b/>
        </w:rPr>
      </w:pPr>
      <w:r>
        <w:rPr>
          <w:rFonts w:ascii="Times New Roman" w:hAnsi="Times New Roman" w:eastAsia="Times New Roman" w:cs="Times New Roman"/>
          <w:b/>
          <w:rtl w:val="0"/>
        </w:rPr>
        <w:t>Complex integration with existing infrastructure</w:t>
      </w:r>
    </w:p>
    <w:p w14:paraId="00000062">
      <w:pPr>
        <w:widowControl w:val="0"/>
        <w:numPr>
          <w:ilvl w:val="0"/>
          <w:numId w:val="8"/>
        </w:numPr>
        <w:spacing w:before="0" w:beforeAutospacing="0" w:after="240" w:line="240" w:lineRule="auto"/>
        <w:ind w:left="720" w:hanging="360"/>
        <w:rPr>
          <w:rFonts w:ascii="Times New Roman" w:hAnsi="Times New Roman" w:eastAsia="Times New Roman" w:cs="Times New Roman"/>
          <w:b/>
        </w:rPr>
      </w:pPr>
      <w:r>
        <w:rPr>
          <w:rFonts w:ascii="Times New Roman" w:hAnsi="Times New Roman" w:eastAsia="Times New Roman" w:cs="Times New Roman"/>
          <w:b/>
          <w:rtl w:val="0"/>
        </w:rPr>
        <w:t>May need city-specific retrainin</w:t>
      </w:r>
    </w:p>
    <w:p w14:paraId="0000006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2" w:after="0" w:line="240" w:lineRule="auto"/>
        <w:ind w:left="2" w:right="0" w:firstLine="0"/>
        <w:jc w:val="left"/>
        <w:rPr>
          <w:rFonts w:ascii="Times New Roman" w:hAnsi="Times New Roman" w:eastAsia="Times New Roman" w:cs="Times New Roman"/>
          <w:b/>
        </w:rPr>
      </w:pPr>
    </w:p>
    <w:p w14:paraId="0000006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2" w:after="0" w:line="240" w:lineRule="auto"/>
        <w:ind w:left="1"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 xml:space="preserve">9. CONCLUSION </w:t>
      </w:r>
    </w:p>
    <w:p w14:paraId="0000006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2" w:after="0" w:line="240" w:lineRule="auto"/>
        <w:ind w:left="1" w:right="0" w:firstLine="0"/>
        <w:jc w:val="left"/>
        <w:rPr>
          <w:rFonts w:ascii="Times New Roman" w:hAnsi="Times New Roman" w:eastAsia="Times New Roman" w:cs="Times New Roman"/>
          <w:b/>
        </w:rPr>
      </w:pPr>
      <w:r>
        <w:rPr>
          <w:rFonts w:ascii="Times New Roman" w:hAnsi="Times New Roman" w:eastAsia="Times New Roman" w:cs="Times New Roman"/>
          <w:b/>
          <w:rtl w:val="0"/>
        </w:rPr>
        <w:t>TrafficTelligence presents a scalable, intelligent solution to modern urban mobility problems. It bridges the gap between traditional static systems and the need for adaptive, predictive traffic forecasting using machine learning</w:t>
      </w:r>
    </w:p>
    <w:p w14:paraId="0000006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2" w:after="0" w:line="240" w:lineRule="auto"/>
        <w:ind w:left="9"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 xml:space="preserve">10. FUTURE SCOPE </w:t>
      </w:r>
    </w:p>
    <w:p w14:paraId="00000067">
      <w:pPr>
        <w:widowControl w:val="0"/>
        <w:numPr>
          <w:ilvl w:val="0"/>
          <w:numId w:val="9"/>
        </w:numPr>
        <w:spacing w:before="240" w:after="0" w:afterAutospacing="0" w:line="240" w:lineRule="auto"/>
        <w:ind w:left="720" w:hanging="360"/>
        <w:rPr>
          <w:rFonts w:ascii="Times New Roman" w:hAnsi="Times New Roman" w:eastAsia="Times New Roman" w:cs="Times New Roman"/>
          <w:b/>
        </w:rPr>
      </w:pPr>
      <w:r>
        <w:rPr>
          <w:rFonts w:ascii="Times New Roman" w:hAnsi="Times New Roman" w:eastAsia="Times New Roman" w:cs="Times New Roman"/>
          <w:b/>
          <w:rtl w:val="0"/>
        </w:rPr>
        <w:t>Integration with autonomous vehicle routing Drone-based traffic monitoring</w:t>
      </w:r>
    </w:p>
    <w:p w14:paraId="00000068">
      <w:pPr>
        <w:widowControl w:val="0"/>
        <w:numPr>
          <w:ilvl w:val="0"/>
          <w:numId w:val="9"/>
        </w:numPr>
        <w:spacing w:before="0" w:beforeAutospacing="0" w:after="0" w:afterAutospacing="0" w:line="240" w:lineRule="auto"/>
        <w:ind w:left="720" w:hanging="360"/>
        <w:rPr>
          <w:rFonts w:ascii="Times New Roman" w:hAnsi="Times New Roman" w:eastAsia="Times New Roman" w:cs="Times New Roman"/>
          <w:b/>
        </w:rPr>
      </w:pPr>
      <w:r>
        <w:rPr>
          <w:rFonts w:ascii="Times New Roman" w:hAnsi="Times New Roman" w:eastAsia="Times New Roman" w:cs="Times New Roman"/>
          <w:b/>
          <w:rtl w:val="0"/>
        </w:rPr>
        <w:t>Reinforcement learning for self-optimizing signal control</w:t>
      </w:r>
    </w:p>
    <w:p w14:paraId="00000069">
      <w:pPr>
        <w:widowControl w:val="0"/>
        <w:numPr>
          <w:ilvl w:val="0"/>
          <w:numId w:val="9"/>
        </w:numPr>
        <w:spacing w:before="0" w:beforeAutospacing="0" w:after="240" w:line="240" w:lineRule="auto"/>
        <w:ind w:left="720" w:hanging="360"/>
        <w:rPr>
          <w:rFonts w:ascii="Times New Roman" w:hAnsi="Times New Roman" w:eastAsia="Times New Roman" w:cs="Times New Roman"/>
          <w:b/>
        </w:rPr>
      </w:pPr>
      <w:r>
        <w:rPr>
          <w:rFonts w:ascii="Times New Roman" w:hAnsi="Times New Roman" w:eastAsia="Times New Roman" w:cs="Times New Roman"/>
          <w:b/>
          <w:rtl w:val="0"/>
        </w:rPr>
        <w:t>Citizen-facing travel suggestion app</w:t>
      </w:r>
    </w:p>
    <w:p w14:paraId="0000006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2" w:after="0" w:line="240" w:lineRule="auto"/>
        <w:ind w:left="9" w:right="0" w:firstLine="0"/>
        <w:jc w:val="left"/>
        <w:rPr>
          <w:rFonts w:ascii="Times New Roman" w:hAnsi="Times New Roman" w:eastAsia="Times New Roman" w:cs="Times New Roman"/>
          <w:b/>
        </w:rPr>
      </w:pPr>
    </w:p>
    <w:p w14:paraId="0000006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2" w:after="0" w:line="240" w:lineRule="auto"/>
        <w:ind w:left="9"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 xml:space="preserve">11. APPENDIX </w:t>
      </w:r>
    </w:p>
    <w:p w14:paraId="0000006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2" w:after="0" w:line="240" w:lineRule="auto"/>
        <w:ind w:left="368"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Source Code(if any)    </w:t>
      </w:r>
    </w:p>
    <w:p w14:paraId="0000006D">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586C0"/>
          <w:sz w:val="21"/>
          <w:szCs w:val="21"/>
          <w:rtl w:val="0"/>
        </w:rPr>
        <w:t>import</w:t>
      </w:r>
      <w:r>
        <w:rPr>
          <w:rFonts w:ascii="Courier New" w:hAnsi="Courier New" w:eastAsia="Courier New" w:cs="Courier New"/>
          <w:color w:val="CCCCCC"/>
          <w:sz w:val="21"/>
          <w:szCs w:val="21"/>
          <w:rtl w:val="0"/>
        </w:rPr>
        <w:t xml:space="preserve"> pandas </w:t>
      </w:r>
      <w:r>
        <w:rPr>
          <w:rFonts w:ascii="Courier New" w:hAnsi="Courier New" w:eastAsia="Courier New" w:cs="Courier New"/>
          <w:color w:val="C586C0"/>
          <w:sz w:val="21"/>
          <w:szCs w:val="21"/>
          <w:rtl w:val="0"/>
        </w:rPr>
        <w:t>as</w:t>
      </w:r>
      <w:r>
        <w:rPr>
          <w:rFonts w:ascii="Courier New" w:hAnsi="Courier New" w:eastAsia="Courier New" w:cs="Courier New"/>
          <w:color w:val="CCCCCC"/>
          <w:sz w:val="21"/>
          <w:szCs w:val="21"/>
          <w:rtl w:val="0"/>
        </w:rPr>
        <w:t xml:space="preserve"> pd</w:t>
      </w:r>
    </w:p>
    <w:p w14:paraId="0000006E">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586C0"/>
          <w:sz w:val="21"/>
          <w:szCs w:val="21"/>
          <w:rtl w:val="0"/>
        </w:rPr>
        <w:t>import</w:t>
      </w:r>
      <w:r>
        <w:rPr>
          <w:rFonts w:ascii="Courier New" w:hAnsi="Courier New" w:eastAsia="Courier New" w:cs="Courier New"/>
          <w:color w:val="CCCCCC"/>
          <w:sz w:val="21"/>
          <w:szCs w:val="21"/>
          <w:rtl w:val="0"/>
        </w:rPr>
        <w:t xml:space="preserve"> numpy </w:t>
      </w:r>
      <w:r>
        <w:rPr>
          <w:rFonts w:ascii="Courier New" w:hAnsi="Courier New" w:eastAsia="Courier New" w:cs="Courier New"/>
          <w:color w:val="C586C0"/>
          <w:sz w:val="21"/>
          <w:szCs w:val="21"/>
          <w:rtl w:val="0"/>
        </w:rPr>
        <w:t>as</w:t>
      </w:r>
      <w:r>
        <w:rPr>
          <w:rFonts w:ascii="Courier New" w:hAnsi="Courier New" w:eastAsia="Courier New" w:cs="Courier New"/>
          <w:color w:val="CCCCCC"/>
          <w:sz w:val="21"/>
          <w:szCs w:val="21"/>
          <w:rtl w:val="0"/>
        </w:rPr>
        <w:t xml:space="preserve"> np</w:t>
      </w:r>
    </w:p>
    <w:p w14:paraId="0000006F">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586C0"/>
          <w:sz w:val="21"/>
          <w:szCs w:val="21"/>
          <w:rtl w:val="0"/>
        </w:rPr>
        <w:t>from</w:t>
      </w:r>
      <w:r>
        <w:rPr>
          <w:rFonts w:ascii="Courier New" w:hAnsi="Courier New" w:eastAsia="Courier New" w:cs="Courier New"/>
          <w:color w:val="CCCCCC"/>
          <w:sz w:val="21"/>
          <w:szCs w:val="21"/>
          <w:rtl w:val="0"/>
        </w:rPr>
        <w:t xml:space="preserve"> sklearn </w:t>
      </w:r>
      <w:r>
        <w:rPr>
          <w:rFonts w:ascii="Courier New" w:hAnsi="Courier New" w:eastAsia="Courier New" w:cs="Courier New"/>
          <w:color w:val="C586C0"/>
          <w:sz w:val="21"/>
          <w:szCs w:val="21"/>
          <w:rtl w:val="0"/>
        </w:rPr>
        <w:t>import</w:t>
      </w:r>
      <w:r>
        <w:rPr>
          <w:rFonts w:ascii="Courier New" w:hAnsi="Courier New" w:eastAsia="Courier New" w:cs="Courier New"/>
          <w:color w:val="CCCCCC"/>
          <w:sz w:val="21"/>
          <w:szCs w:val="21"/>
          <w:rtl w:val="0"/>
        </w:rPr>
        <w:t xml:space="preserve"> linear_model, tree, ensemble, svm, metrics</w:t>
      </w:r>
    </w:p>
    <w:p w14:paraId="00000070">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586C0"/>
          <w:sz w:val="21"/>
          <w:szCs w:val="21"/>
          <w:rtl w:val="0"/>
        </w:rPr>
        <w:t>from</w:t>
      </w:r>
      <w:r>
        <w:rPr>
          <w:rFonts w:ascii="Courier New" w:hAnsi="Courier New" w:eastAsia="Courier New" w:cs="Courier New"/>
          <w:color w:val="CCCCCC"/>
          <w:sz w:val="21"/>
          <w:szCs w:val="21"/>
          <w:rtl w:val="0"/>
        </w:rPr>
        <w:t xml:space="preserve"> sklearn.model_selection </w:t>
      </w:r>
      <w:r>
        <w:rPr>
          <w:rFonts w:ascii="Courier New" w:hAnsi="Courier New" w:eastAsia="Courier New" w:cs="Courier New"/>
          <w:color w:val="C586C0"/>
          <w:sz w:val="21"/>
          <w:szCs w:val="21"/>
          <w:rtl w:val="0"/>
        </w:rPr>
        <w:t>import</w:t>
      </w:r>
      <w:r>
        <w:rPr>
          <w:rFonts w:ascii="Courier New" w:hAnsi="Courier New" w:eastAsia="Courier New" w:cs="Courier New"/>
          <w:color w:val="CCCCCC"/>
          <w:sz w:val="21"/>
          <w:szCs w:val="21"/>
          <w:rtl w:val="0"/>
        </w:rPr>
        <w:t xml:space="preserve"> train_test_split</w:t>
      </w:r>
    </w:p>
    <w:p w14:paraId="00000071">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586C0"/>
          <w:sz w:val="21"/>
          <w:szCs w:val="21"/>
          <w:rtl w:val="0"/>
        </w:rPr>
        <w:t>from</w:t>
      </w:r>
      <w:r>
        <w:rPr>
          <w:rFonts w:ascii="Courier New" w:hAnsi="Courier New" w:eastAsia="Courier New" w:cs="Courier New"/>
          <w:color w:val="CCCCCC"/>
          <w:sz w:val="21"/>
          <w:szCs w:val="21"/>
          <w:rtl w:val="0"/>
        </w:rPr>
        <w:t xml:space="preserve"> sklearn.preprocessing </w:t>
      </w:r>
      <w:r>
        <w:rPr>
          <w:rFonts w:ascii="Courier New" w:hAnsi="Courier New" w:eastAsia="Courier New" w:cs="Courier New"/>
          <w:color w:val="C586C0"/>
          <w:sz w:val="21"/>
          <w:szCs w:val="21"/>
          <w:rtl w:val="0"/>
        </w:rPr>
        <w:t>import</w:t>
      </w:r>
      <w:r>
        <w:rPr>
          <w:rFonts w:ascii="Courier New" w:hAnsi="Courier New" w:eastAsia="Courier New" w:cs="Courier New"/>
          <w:color w:val="CCCCCC"/>
          <w:sz w:val="21"/>
          <w:szCs w:val="21"/>
          <w:rtl w:val="0"/>
        </w:rPr>
        <w:t xml:space="preserve"> scale</w:t>
      </w:r>
    </w:p>
    <w:p w14:paraId="00000072">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586C0"/>
          <w:sz w:val="21"/>
          <w:szCs w:val="21"/>
          <w:rtl w:val="0"/>
        </w:rPr>
        <w:t>import</w:t>
      </w:r>
      <w:r>
        <w:rPr>
          <w:rFonts w:ascii="Courier New" w:hAnsi="Courier New" w:eastAsia="Courier New" w:cs="Courier New"/>
          <w:color w:val="CCCCCC"/>
          <w:sz w:val="21"/>
          <w:szCs w:val="21"/>
          <w:rtl w:val="0"/>
        </w:rPr>
        <w:t xml:space="preserve"> xgboost</w:t>
      </w:r>
    </w:p>
    <w:p w14:paraId="00000073">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586C0"/>
          <w:sz w:val="21"/>
          <w:szCs w:val="21"/>
          <w:rtl w:val="0"/>
        </w:rPr>
        <w:t>import</w:t>
      </w:r>
      <w:r>
        <w:rPr>
          <w:rFonts w:ascii="Courier New" w:hAnsi="Courier New" w:eastAsia="Courier New" w:cs="Courier New"/>
          <w:color w:val="CCCCCC"/>
          <w:sz w:val="21"/>
          <w:szCs w:val="21"/>
          <w:rtl w:val="0"/>
        </w:rPr>
        <w:t xml:space="preserve"> joblib</w:t>
      </w:r>
    </w:p>
    <w:p w14:paraId="00000074">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586C0"/>
          <w:sz w:val="21"/>
          <w:szCs w:val="21"/>
          <w:rtl w:val="0"/>
        </w:rPr>
        <w:t>import</w:t>
      </w:r>
      <w:r>
        <w:rPr>
          <w:rFonts w:ascii="Courier New" w:hAnsi="Courier New" w:eastAsia="Courier New" w:cs="Courier New"/>
          <w:color w:val="CCCCCC"/>
          <w:sz w:val="21"/>
          <w:szCs w:val="21"/>
          <w:rtl w:val="0"/>
        </w:rPr>
        <w:t xml:space="preserve"> os</w:t>
      </w:r>
    </w:p>
    <w:p w14:paraId="00000075">
      <w:pPr>
        <w:widowControl w:val="0"/>
        <w:shd w:val="clear" w:fill="1F1F1F"/>
        <w:spacing w:before="122" w:line="325" w:lineRule="auto"/>
        <w:ind w:left="368" w:firstLine="0"/>
        <w:rPr>
          <w:rFonts w:ascii="Courier New" w:hAnsi="Courier New" w:eastAsia="Courier New" w:cs="Courier New"/>
          <w:color w:val="CCCCCC"/>
          <w:sz w:val="21"/>
          <w:szCs w:val="21"/>
        </w:rPr>
      </w:pPr>
    </w:p>
    <w:p w14:paraId="00000076">
      <w:pPr>
        <w:widowControl w:val="0"/>
        <w:shd w:val="clear" w:fill="1F1F1F"/>
        <w:spacing w:before="122" w:line="325" w:lineRule="auto"/>
        <w:ind w:left="368" w:firstLine="0"/>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Load dataset</w:t>
      </w:r>
    </w:p>
    <w:p w14:paraId="00000077">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CCCCC"/>
          <w:sz w:val="21"/>
          <w:szCs w:val="21"/>
          <w:rtl w:val="0"/>
        </w:rPr>
        <w:t xml:space="preserve">data </w:t>
      </w:r>
      <w:r>
        <w:rPr>
          <w:rFonts w:ascii="Courier New" w:hAnsi="Courier New" w:eastAsia="Courier New" w:cs="Courier New"/>
          <w:color w:val="D4D4D4"/>
          <w:sz w:val="21"/>
          <w:szCs w:val="21"/>
          <w:rtl w:val="0"/>
        </w:rPr>
        <w:t>=</w:t>
      </w:r>
      <w:r>
        <w:rPr>
          <w:rFonts w:ascii="Courier New" w:hAnsi="Courier New" w:eastAsia="Courier New" w:cs="Courier New"/>
          <w:color w:val="CCCCCC"/>
          <w:sz w:val="21"/>
          <w:szCs w:val="21"/>
          <w:rtl w:val="0"/>
        </w:rPr>
        <w:t xml:space="preserve"> pd.read_csv(</w:t>
      </w:r>
      <w:r>
        <w:rPr>
          <w:rFonts w:ascii="Courier New" w:hAnsi="Courier New" w:eastAsia="Courier New" w:cs="Courier New"/>
          <w:color w:val="CE9178"/>
          <w:sz w:val="21"/>
          <w:szCs w:val="21"/>
          <w:rtl w:val="0"/>
        </w:rPr>
        <w:t>"C:/AI lab/traffic volume - traffic volume.csv"</w:t>
      </w:r>
      <w:r>
        <w:rPr>
          <w:rFonts w:ascii="Courier New" w:hAnsi="Courier New" w:eastAsia="Courier New" w:cs="Courier New"/>
          <w:color w:val="CCCCCC"/>
          <w:sz w:val="21"/>
          <w:szCs w:val="21"/>
          <w:rtl w:val="0"/>
        </w:rPr>
        <w:t>)</w:t>
      </w:r>
    </w:p>
    <w:p w14:paraId="00000078">
      <w:pPr>
        <w:widowControl w:val="0"/>
        <w:shd w:val="clear" w:fill="1F1F1F"/>
        <w:spacing w:before="122" w:line="325" w:lineRule="auto"/>
        <w:ind w:left="368" w:firstLine="0"/>
        <w:rPr>
          <w:rFonts w:ascii="Courier New" w:hAnsi="Courier New" w:eastAsia="Courier New" w:cs="Courier New"/>
          <w:color w:val="CCCCCC"/>
          <w:sz w:val="21"/>
          <w:szCs w:val="21"/>
        </w:rPr>
      </w:pPr>
    </w:p>
    <w:p w14:paraId="00000079">
      <w:pPr>
        <w:widowControl w:val="0"/>
        <w:shd w:val="clear" w:fill="1F1F1F"/>
        <w:spacing w:before="122" w:line="325" w:lineRule="auto"/>
        <w:ind w:left="368" w:firstLine="0"/>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Handle missing values</w:t>
      </w:r>
    </w:p>
    <w:p w14:paraId="0000007A">
      <w:pPr>
        <w:widowControl w:val="0"/>
        <w:shd w:val="clear" w:fill="1F1F1F"/>
        <w:spacing w:before="122" w:line="325" w:lineRule="auto"/>
        <w:ind w:left="368" w:firstLine="0"/>
        <w:rPr>
          <w:rFonts w:ascii="Courier New" w:hAnsi="Courier New" w:eastAsia="Courier New" w:cs="Courier New"/>
          <w:color w:val="6A9955"/>
          <w:sz w:val="21"/>
          <w:szCs w:val="21"/>
        </w:rPr>
      </w:pPr>
      <w:r>
        <w:rPr>
          <w:rFonts w:ascii="Courier New" w:hAnsi="Courier New" w:eastAsia="Courier New" w:cs="Courier New"/>
          <w:color w:val="CCCCCC"/>
          <w:sz w:val="21"/>
          <w:szCs w:val="21"/>
          <w:rtl w:val="0"/>
        </w:rPr>
        <w:t>data[</w:t>
      </w:r>
      <w:r>
        <w:rPr>
          <w:rFonts w:ascii="Courier New" w:hAnsi="Courier New" w:eastAsia="Courier New" w:cs="Courier New"/>
          <w:color w:val="CE9178"/>
          <w:sz w:val="21"/>
          <w:szCs w:val="21"/>
          <w:rtl w:val="0"/>
        </w:rPr>
        <w:t>'temp'</w:t>
      </w:r>
      <w:r>
        <w:rPr>
          <w:rFonts w:ascii="Courier New" w:hAnsi="Courier New" w:eastAsia="Courier New" w:cs="Courier New"/>
          <w:color w:val="CCCCCC"/>
          <w:sz w:val="21"/>
          <w:szCs w:val="21"/>
          <w:rtl w:val="0"/>
        </w:rPr>
        <w:t xml:space="preserve">] </w:t>
      </w:r>
      <w:r>
        <w:rPr>
          <w:rFonts w:ascii="Courier New" w:hAnsi="Courier New" w:eastAsia="Courier New" w:cs="Courier New"/>
          <w:color w:val="D4D4D4"/>
          <w:sz w:val="21"/>
          <w:szCs w:val="21"/>
          <w:rtl w:val="0"/>
        </w:rPr>
        <w:t>=</w:t>
      </w:r>
      <w:r>
        <w:rPr>
          <w:rFonts w:ascii="Courier New" w:hAnsi="Courier New" w:eastAsia="Courier New" w:cs="Courier New"/>
          <w:color w:val="CCCCCC"/>
          <w:sz w:val="21"/>
          <w:szCs w:val="21"/>
          <w:rtl w:val="0"/>
        </w:rPr>
        <w:t xml:space="preserve"> data[</w:t>
      </w:r>
      <w:r>
        <w:rPr>
          <w:rFonts w:ascii="Courier New" w:hAnsi="Courier New" w:eastAsia="Courier New" w:cs="Courier New"/>
          <w:color w:val="CE9178"/>
          <w:sz w:val="21"/>
          <w:szCs w:val="21"/>
          <w:rtl w:val="0"/>
        </w:rPr>
        <w:t>'temp'</w:t>
      </w:r>
      <w:r>
        <w:rPr>
          <w:rFonts w:ascii="Courier New" w:hAnsi="Courier New" w:eastAsia="Courier New" w:cs="Courier New"/>
          <w:color w:val="CCCCCC"/>
          <w:sz w:val="21"/>
          <w:szCs w:val="21"/>
          <w:rtl w:val="0"/>
        </w:rPr>
        <w:t>].fillna(data[</w:t>
      </w:r>
      <w:r>
        <w:rPr>
          <w:rFonts w:ascii="Courier New" w:hAnsi="Courier New" w:eastAsia="Courier New" w:cs="Courier New"/>
          <w:color w:val="CE9178"/>
          <w:sz w:val="21"/>
          <w:szCs w:val="21"/>
          <w:rtl w:val="0"/>
        </w:rPr>
        <w:t>'temp'</w:t>
      </w:r>
      <w:r>
        <w:rPr>
          <w:rFonts w:ascii="Courier New" w:hAnsi="Courier New" w:eastAsia="Courier New" w:cs="Courier New"/>
          <w:color w:val="CCCCCC"/>
          <w:sz w:val="21"/>
          <w:szCs w:val="21"/>
          <w:rtl w:val="0"/>
        </w:rPr>
        <w:t xml:space="preserve">].mean())  </w:t>
      </w:r>
      <w:r>
        <w:rPr>
          <w:rFonts w:ascii="Courier New" w:hAnsi="Courier New" w:eastAsia="Courier New" w:cs="Courier New"/>
          <w:color w:val="6A9955"/>
          <w:sz w:val="21"/>
          <w:szCs w:val="21"/>
          <w:rtl w:val="0"/>
        </w:rPr>
        <w:t># still used as a feature</w:t>
      </w:r>
    </w:p>
    <w:p w14:paraId="0000007B">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CCCCC"/>
          <w:sz w:val="21"/>
          <w:szCs w:val="21"/>
          <w:rtl w:val="0"/>
        </w:rPr>
        <w:t>data[</w:t>
      </w:r>
      <w:r>
        <w:rPr>
          <w:rFonts w:ascii="Courier New" w:hAnsi="Courier New" w:eastAsia="Courier New" w:cs="Courier New"/>
          <w:color w:val="CE9178"/>
          <w:sz w:val="21"/>
          <w:szCs w:val="21"/>
          <w:rtl w:val="0"/>
        </w:rPr>
        <w:t>'rain'</w:t>
      </w:r>
      <w:r>
        <w:rPr>
          <w:rFonts w:ascii="Courier New" w:hAnsi="Courier New" w:eastAsia="Courier New" w:cs="Courier New"/>
          <w:color w:val="CCCCCC"/>
          <w:sz w:val="21"/>
          <w:szCs w:val="21"/>
          <w:rtl w:val="0"/>
        </w:rPr>
        <w:t xml:space="preserve">] </w:t>
      </w:r>
      <w:r>
        <w:rPr>
          <w:rFonts w:ascii="Courier New" w:hAnsi="Courier New" w:eastAsia="Courier New" w:cs="Courier New"/>
          <w:color w:val="D4D4D4"/>
          <w:sz w:val="21"/>
          <w:szCs w:val="21"/>
          <w:rtl w:val="0"/>
        </w:rPr>
        <w:t>=</w:t>
      </w:r>
      <w:r>
        <w:rPr>
          <w:rFonts w:ascii="Courier New" w:hAnsi="Courier New" w:eastAsia="Courier New" w:cs="Courier New"/>
          <w:color w:val="CCCCCC"/>
          <w:sz w:val="21"/>
          <w:szCs w:val="21"/>
          <w:rtl w:val="0"/>
        </w:rPr>
        <w:t xml:space="preserve"> data[</w:t>
      </w:r>
      <w:r>
        <w:rPr>
          <w:rFonts w:ascii="Courier New" w:hAnsi="Courier New" w:eastAsia="Courier New" w:cs="Courier New"/>
          <w:color w:val="CE9178"/>
          <w:sz w:val="21"/>
          <w:szCs w:val="21"/>
          <w:rtl w:val="0"/>
        </w:rPr>
        <w:t>'rain'</w:t>
      </w:r>
      <w:r>
        <w:rPr>
          <w:rFonts w:ascii="Courier New" w:hAnsi="Courier New" w:eastAsia="Courier New" w:cs="Courier New"/>
          <w:color w:val="CCCCCC"/>
          <w:sz w:val="21"/>
          <w:szCs w:val="21"/>
          <w:rtl w:val="0"/>
        </w:rPr>
        <w:t>].fillna(data[</w:t>
      </w:r>
      <w:r>
        <w:rPr>
          <w:rFonts w:ascii="Courier New" w:hAnsi="Courier New" w:eastAsia="Courier New" w:cs="Courier New"/>
          <w:color w:val="CE9178"/>
          <w:sz w:val="21"/>
          <w:szCs w:val="21"/>
          <w:rtl w:val="0"/>
        </w:rPr>
        <w:t>'rain'</w:t>
      </w:r>
      <w:r>
        <w:rPr>
          <w:rFonts w:ascii="Courier New" w:hAnsi="Courier New" w:eastAsia="Courier New" w:cs="Courier New"/>
          <w:color w:val="CCCCCC"/>
          <w:sz w:val="21"/>
          <w:szCs w:val="21"/>
          <w:rtl w:val="0"/>
        </w:rPr>
        <w:t>].mean())</w:t>
      </w:r>
    </w:p>
    <w:p w14:paraId="0000007C">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CCCCC"/>
          <w:sz w:val="21"/>
          <w:szCs w:val="21"/>
          <w:rtl w:val="0"/>
        </w:rPr>
        <w:t>data[</w:t>
      </w:r>
      <w:r>
        <w:rPr>
          <w:rFonts w:ascii="Courier New" w:hAnsi="Courier New" w:eastAsia="Courier New" w:cs="Courier New"/>
          <w:color w:val="CE9178"/>
          <w:sz w:val="21"/>
          <w:szCs w:val="21"/>
          <w:rtl w:val="0"/>
        </w:rPr>
        <w:t>'snow'</w:t>
      </w:r>
      <w:r>
        <w:rPr>
          <w:rFonts w:ascii="Courier New" w:hAnsi="Courier New" w:eastAsia="Courier New" w:cs="Courier New"/>
          <w:color w:val="CCCCCC"/>
          <w:sz w:val="21"/>
          <w:szCs w:val="21"/>
          <w:rtl w:val="0"/>
        </w:rPr>
        <w:t xml:space="preserve">] </w:t>
      </w:r>
      <w:r>
        <w:rPr>
          <w:rFonts w:ascii="Courier New" w:hAnsi="Courier New" w:eastAsia="Courier New" w:cs="Courier New"/>
          <w:color w:val="D4D4D4"/>
          <w:sz w:val="21"/>
          <w:szCs w:val="21"/>
          <w:rtl w:val="0"/>
        </w:rPr>
        <w:t>=</w:t>
      </w:r>
      <w:r>
        <w:rPr>
          <w:rFonts w:ascii="Courier New" w:hAnsi="Courier New" w:eastAsia="Courier New" w:cs="Courier New"/>
          <w:color w:val="CCCCCC"/>
          <w:sz w:val="21"/>
          <w:szCs w:val="21"/>
          <w:rtl w:val="0"/>
        </w:rPr>
        <w:t xml:space="preserve"> data[</w:t>
      </w:r>
      <w:r>
        <w:rPr>
          <w:rFonts w:ascii="Courier New" w:hAnsi="Courier New" w:eastAsia="Courier New" w:cs="Courier New"/>
          <w:color w:val="CE9178"/>
          <w:sz w:val="21"/>
          <w:szCs w:val="21"/>
          <w:rtl w:val="0"/>
        </w:rPr>
        <w:t>'snow'</w:t>
      </w:r>
      <w:r>
        <w:rPr>
          <w:rFonts w:ascii="Courier New" w:hAnsi="Courier New" w:eastAsia="Courier New" w:cs="Courier New"/>
          <w:color w:val="CCCCCC"/>
          <w:sz w:val="21"/>
          <w:szCs w:val="21"/>
          <w:rtl w:val="0"/>
        </w:rPr>
        <w:t>].fillna(data[</w:t>
      </w:r>
      <w:r>
        <w:rPr>
          <w:rFonts w:ascii="Courier New" w:hAnsi="Courier New" w:eastAsia="Courier New" w:cs="Courier New"/>
          <w:color w:val="CE9178"/>
          <w:sz w:val="21"/>
          <w:szCs w:val="21"/>
          <w:rtl w:val="0"/>
        </w:rPr>
        <w:t>'snow'</w:t>
      </w:r>
      <w:r>
        <w:rPr>
          <w:rFonts w:ascii="Courier New" w:hAnsi="Courier New" w:eastAsia="Courier New" w:cs="Courier New"/>
          <w:color w:val="CCCCCC"/>
          <w:sz w:val="21"/>
          <w:szCs w:val="21"/>
          <w:rtl w:val="0"/>
        </w:rPr>
        <w:t>].mean())</w:t>
      </w:r>
    </w:p>
    <w:p w14:paraId="0000007D">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CCCCC"/>
          <w:sz w:val="21"/>
          <w:szCs w:val="21"/>
          <w:rtl w:val="0"/>
        </w:rPr>
        <w:t>data[</w:t>
      </w:r>
      <w:r>
        <w:rPr>
          <w:rFonts w:ascii="Courier New" w:hAnsi="Courier New" w:eastAsia="Courier New" w:cs="Courier New"/>
          <w:color w:val="CE9178"/>
          <w:sz w:val="21"/>
          <w:szCs w:val="21"/>
          <w:rtl w:val="0"/>
        </w:rPr>
        <w:t>'weather'</w:t>
      </w:r>
      <w:r>
        <w:rPr>
          <w:rFonts w:ascii="Courier New" w:hAnsi="Courier New" w:eastAsia="Courier New" w:cs="Courier New"/>
          <w:color w:val="CCCCCC"/>
          <w:sz w:val="21"/>
          <w:szCs w:val="21"/>
          <w:rtl w:val="0"/>
        </w:rPr>
        <w:t xml:space="preserve">] </w:t>
      </w:r>
      <w:r>
        <w:rPr>
          <w:rFonts w:ascii="Courier New" w:hAnsi="Courier New" w:eastAsia="Courier New" w:cs="Courier New"/>
          <w:color w:val="D4D4D4"/>
          <w:sz w:val="21"/>
          <w:szCs w:val="21"/>
          <w:rtl w:val="0"/>
        </w:rPr>
        <w:t>=</w:t>
      </w:r>
      <w:r>
        <w:rPr>
          <w:rFonts w:ascii="Courier New" w:hAnsi="Courier New" w:eastAsia="Courier New" w:cs="Courier New"/>
          <w:color w:val="CCCCCC"/>
          <w:sz w:val="21"/>
          <w:szCs w:val="21"/>
          <w:rtl w:val="0"/>
        </w:rPr>
        <w:t xml:space="preserve"> data[</w:t>
      </w:r>
      <w:r>
        <w:rPr>
          <w:rFonts w:ascii="Courier New" w:hAnsi="Courier New" w:eastAsia="Courier New" w:cs="Courier New"/>
          <w:color w:val="CE9178"/>
          <w:sz w:val="21"/>
          <w:szCs w:val="21"/>
          <w:rtl w:val="0"/>
        </w:rPr>
        <w:t>'weather'</w:t>
      </w:r>
      <w:r>
        <w:rPr>
          <w:rFonts w:ascii="Courier New" w:hAnsi="Courier New" w:eastAsia="Courier New" w:cs="Courier New"/>
          <w:color w:val="CCCCCC"/>
          <w:sz w:val="21"/>
          <w:szCs w:val="21"/>
          <w:rtl w:val="0"/>
        </w:rPr>
        <w:t>].fillna(</w:t>
      </w:r>
      <w:r>
        <w:rPr>
          <w:rFonts w:ascii="Courier New" w:hAnsi="Courier New" w:eastAsia="Courier New" w:cs="Courier New"/>
          <w:color w:val="CE9178"/>
          <w:sz w:val="21"/>
          <w:szCs w:val="21"/>
          <w:rtl w:val="0"/>
        </w:rPr>
        <w:t>'Clouds'</w:t>
      </w:r>
      <w:r>
        <w:rPr>
          <w:rFonts w:ascii="Courier New" w:hAnsi="Courier New" w:eastAsia="Courier New" w:cs="Courier New"/>
          <w:color w:val="CCCCCC"/>
          <w:sz w:val="21"/>
          <w:szCs w:val="21"/>
          <w:rtl w:val="0"/>
        </w:rPr>
        <w:t>)</w:t>
      </w:r>
    </w:p>
    <w:p w14:paraId="0000007E">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CCCCC"/>
          <w:sz w:val="21"/>
          <w:szCs w:val="21"/>
          <w:rtl w:val="0"/>
        </w:rPr>
        <w:t>data[</w:t>
      </w:r>
      <w:r>
        <w:rPr>
          <w:rFonts w:ascii="Courier New" w:hAnsi="Courier New" w:eastAsia="Courier New" w:cs="Courier New"/>
          <w:color w:val="CE9178"/>
          <w:sz w:val="21"/>
          <w:szCs w:val="21"/>
          <w:rtl w:val="0"/>
        </w:rPr>
        <w:t>'holiday'</w:t>
      </w:r>
      <w:r>
        <w:rPr>
          <w:rFonts w:ascii="Courier New" w:hAnsi="Courier New" w:eastAsia="Courier New" w:cs="Courier New"/>
          <w:color w:val="CCCCCC"/>
          <w:sz w:val="21"/>
          <w:szCs w:val="21"/>
          <w:rtl w:val="0"/>
        </w:rPr>
        <w:t xml:space="preserve">] </w:t>
      </w:r>
      <w:r>
        <w:rPr>
          <w:rFonts w:ascii="Courier New" w:hAnsi="Courier New" w:eastAsia="Courier New" w:cs="Courier New"/>
          <w:color w:val="D4D4D4"/>
          <w:sz w:val="21"/>
          <w:szCs w:val="21"/>
          <w:rtl w:val="0"/>
        </w:rPr>
        <w:t>=</w:t>
      </w:r>
      <w:r>
        <w:rPr>
          <w:rFonts w:ascii="Courier New" w:hAnsi="Courier New" w:eastAsia="Courier New" w:cs="Courier New"/>
          <w:color w:val="CCCCCC"/>
          <w:sz w:val="21"/>
          <w:szCs w:val="21"/>
          <w:rtl w:val="0"/>
        </w:rPr>
        <w:t xml:space="preserve"> data[</w:t>
      </w:r>
      <w:r>
        <w:rPr>
          <w:rFonts w:ascii="Courier New" w:hAnsi="Courier New" w:eastAsia="Courier New" w:cs="Courier New"/>
          <w:color w:val="CE9178"/>
          <w:sz w:val="21"/>
          <w:szCs w:val="21"/>
          <w:rtl w:val="0"/>
        </w:rPr>
        <w:t>'holiday'</w:t>
      </w:r>
      <w:r>
        <w:rPr>
          <w:rFonts w:ascii="Courier New" w:hAnsi="Courier New" w:eastAsia="Courier New" w:cs="Courier New"/>
          <w:color w:val="CCCCCC"/>
          <w:sz w:val="21"/>
          <w:szCs w:val="21"/>
          <w:rtl w:val="0"/>
        </w:rPr>
        <w:t>].fillna(</w:t>
      </w:r>
      <w:r>
        <w:rPr>
          <w:rFonts w:ascii="Courier New" w:hAnsi="Courier New" w:eastAsia="Courier New" w:cs="Courier New"/>
          <w:color w:val="CE9178"/>
          <w:sz w:val="21"/>
          <w:szCs w:val="21"/>
          <w:rtl w:val="0"/>
        </w:rPr>
        <w:t>'None'</w:t>
      </w:r>
      <w:r>
        <w:rPr>
          <w:rFonts w:ascii="Courier New" w:hAnsi="Courier New" w:eastAsia="Courier New" w:cs="Courier New"/>
          <w:color w:val="CCCCCC"/>
          <w:sz w:val="21"/>
          <w:szCs w:val="21"/>
          <w:rtl w:val="0"/>
        </w:rPr>
        <w:t>)</w:t>
      </w:r>
    </w:p>
    <w:p w14:paraId="0000007F">
      <w:pPr>
        <w:widowControl w:val="0"/>
        <w:shd w:val="clear" w:fill="1F1F1F"/>
        <w:spacing w:before="122" w:line="325" w:lineRule="auto"/>
        <w:ind w:left="368" w:firstLine="0"/>
        <w:rPr>
          <w:rFonts w:ascii="Courier New" w:hAnsi="Courier New" w:eastAsia="Courier New" w:cs="Courier New"/>
          <w:color w:val="CCCCCC"/>
          <w:sz w:val="21"/>
          <w:szCs w:val="21"/>
        </w:rPr>
      </w:pPr>
    </w:p>
    <w:p w14:paraId="00000080">
      <w:pPr>
        <w:widowControl w:val="0"/>
        <w:shd w:val="clear" w:fill="1F1F1F"/>
        <w:spacing w:before="122" w:line="325" w:lineRule="auto"/>
        <w:ind w:left="368" w:firstLine="0"/>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Feature engineering</w:t>
      </w:r>
    </w:p>
    <w:p w14:paraId="00000081">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CCCCC"/>
          <w:sz w:val="21"/>
          <w:szCs w:val="21"/>
          <w:rtl w:val="0"/>
        </w:rPr>
        <w:t>data[[</w:t>
      </w:r>
      <w:r>
        <w:rPr>
          <w:rFonts w:ascii="Courier New" w:hAnsi="Courier New" w:eastAsia="Courier New" w:cs="Courier New"/>
          <w:color w:val="CE9178"/>
          <w:sz w:val="21"/>
          <w:szCs w:val="21"/>
          <w:rtl w:val="0"/>
        </w:rPr>
        <w:t>'day'</w:t>
      </w:r>
      <w:r>
        <w:rPr>
          <w:rFonts w:ascii="Courier New" w:hAnsi="Courier New" w:eastAsia="Courier New" w:cs="Courier New"/>
          <w:color w:val="CCCCCC"/>
          <w:sz w:val="21"/>
          <w:szCs w:val="21"/>
          <w:rtl w:val="0"/>
        </w:rPr>
        <w:t xml:space="preserve">, </w:t>
      </w:r>
      <w:r>
        <w:rPr>
          <w:rFonts w:ascii="Courier New" w:hAnsi="Courier New" w:eastAsia="Courier New" w:cs="Courier New"/>
          <w:color w:val="CE9178"/>
          <w:sz w:val="21"/>
          <w:szCs w:val="21"/>
          <w:rtl w:val="0"/>
        </w:rPr>
        <w:t>'month'</w:t>
      </w:r>
      <w:r>
        <w:rPr>
          <w:rFonts w:ascii="Courier New" w:hAnsi="Courier New" w:eastAsia="Courier New" w:cs="Courier New"/>
          <w:color w:val="CCCCCC"/>
          <w:sz w:val="21"/>
          <w:szCs w:val="21"/>
          <w:rtl w:val="0"/>
        </w:rPr>
        <w:t xml:space="preserve">, </w:t>
      </w:r>
      <w:r>
        <w:rPr>
          <w:rFonts w:ascii="Courier New" w:hAnsi="Courier New" w:eastAsia="Courier New" w:cs="Courier New"/>
          <w:color w:val="CE9178"/>
          <w:sz w:val="21"/>
          <w:szCs w:val="21"/>
          <w:rtl w:val="0"/>
        </w:rPr>
        <w:t>'year'</w:t>
      </w:r>
      <w:r>
        <w:rPr>
          <w:rFonts w:ascii="Courier New" w:hAnsi="Courier New" w:eastAsia="Courier New" w:cs="Courier New"/>
          <w:color w:val="CCCCCC"/>
          <w:sz w:val="21"/>
          <w:szCs w:val="21"/>
          <w:rtl w:val="0"/>
        </w:rPr>
        <w:t xml:space="preserve">]] </w:t>
      </w:r>
      <w:r>
        <w:rPr>
          <w:rFonts w:ascii="Courier New" w:hAnsi="Courier New" w:eastAsia="Courier New" w:cs="Courier New"/>
          <w:color w:val="D4D4D4"/>
          <w:sz w:val="21"/>
          <w:szCs w:val="21"/>
          <w:rtl w:val="0"/>
        </w:rPr>
        <w:t>=</w:t>
      </w:r>
      <w:r>
        <w:rPr>
          <w:rFonts w:ascii="Courier New" w:hAnsi="Courier New" w:eastAsia="Courier New" w:cs="Courier New"/>
          <w:color w:val="CCCCCC"/>
          <w:sz w:val="21"/>
          <w:szCs w:val="21"/>
          <w:rtl w:val="0"/>
        </w:rPr>
        <w:t xml:space="preserve"> data[</w:t>
      </w:r>
      <w:r>
        <w:rPr>
          <w:rFonts w:ascii="Courier New" w:hAnsi="Courier New" w:eastAsia="Courier New" w:cs="Courier New"/>
          <w:color w:val="CE9178"/>
          <w:sz w:val="21"/>
          <w:szCs w:val="21"/>
          <w:rtl w:val="0"/>
        </w:rPr>
        <w:t>'date'</w:t>
      </w:r>
      <w:r>
        <w:rPr>
          <w:rFonts w:ascii="Courier New" w:hAnsi="Courier New" w:eastAsia="Courier New" w:cs="Courier New"/>
          <w:color w:val="CCCCCC"/>
          <w:sz w:val="21"/>
          <w:szCs w:val="21"/>
          <w:rtl w:val="0"/>
        </w:rPr>
        <w:t>].str.split(</w:t>
      </w:r>
      <w:r>
        <w:rPr>
          <w:rFonts w:ascii="Courier New" w:hAnsi="Courier New" w:eastAsia="Courier New" w:cs="Courier New"/>
          <w:color w:val="CE9178"/>
          <w:sz w:val="21"/>
          <w:szCs w:val="21"/>
          <w:rtl w:val="0"/>
        </w:rPr>
        <w:t>'-'</w:t>
      </w:r>
      <w:r>
        <w:rPr>
          <w:rFonts w:ascii="Courier New" w:hAnsi="Courier New" w:eastAsia="Courier New" w:cs="Courier New"/>
          <w:color w:val="CCCCCC"/>
          <w:sz w:val="21"/>
          <w:szCs w:val="21"/>
          <w:rtl w:val="0"/>
        </w:rPr>
        <w:t xml:space="preserve">, </w:t>
      </w:r>
      <w:r>
        <w:rPr>
          <w:rFonts w:ascii="Courier New" w:hAnsi="Courier New" w:eastAsia="Courier New" w:cs="Courier New"/>
          <w:color w:val="9CDCFE"/>
          <w:sz w:val="21"/>
          <w:szCs w:val="21"/>
          <w:rtl w:val="0"/>
        </w:rPr>
        <w:t>expand</w:t>
      </w:r>
      <w:r>
        <w:rPr>
          <w:rFonts w:ascii="Courier New" w:hAnsi="Courier New" w:eastAsia="Courier New" w:cs="Courier New"/>
          <w:color w:val="D4D4D4"/>
          <w:sz w:val="21"/>
          <w:szCs w:val="21"/>
          <w:rtl w:val="0"/>
        </w:rPr>
        <w:t>=</w:t>
      </w:r>
      <w:r>
        <w:rPr>
          <w:rFonts w:ascii="Courier New" w:hAnsi="Courier New" w:eastAsia="Courier New" w:cs="Courier New"/>
          <w:color w:val="569CD6"/>
          <w:sz w:val="21"/>
          <w:szCs w:val="21"/>
          <w:rtl w:val="0"/>
        </w:rPr>
        <w:t>True</w:t>
      </w:r>
      <w:r>
        <w:rPr>
          <w:rFonts w:ascii="Courier New" w:hAnsi="Courier New" w:eastAsia="Courier New" w:cs="Courier New"/>
          <w:color w:val="CCCCCC"/>
          <w:sz w:val="21"/>
          <w:szCs w:val="21"/>
          <w:rtl w:val="0"/>
        </w:rPr>
        <w:t>)</w:t>
      </w:r>
    </w:p>
    <w:p w14:paraId="00000082">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CCCCC"/>
          <w:sz w:val="21"/>
          <w:szCs w:val="21"/>
          <w:rtl w:val="0"/>
        </w:rPr>
        <w:t>data[[</w:t>
      </w:r>
      <w:r>
        <w:rPr>
          <w:rFonts w:ascii="Courier New" w:hAnsi="Courier New" w:eastAsia="Courier New" w:cs="Courier New"/>
          <w:color w:val="CE9178"/>
          <w:sz w:val="21"/>
          <w:szCs w:val="21"/>
          <w:rtl w:val="0"/>
        </w:rPr>
        <w:t>'hours'</w:t>
      </w:r>
      <w:r>
        <w:rPr>
          <w:rFonts w:ascii="Courier New" w:hAnsi="Courier New" w:eastAsia="Courier New" w:cs="Courier New"/>
          <w:color w:val="CCCCCC"/>
          <w:sz w:val="21"/>
          <w:szCs w:val="21"/>
          <w:rtl w:val="0"/>
        </w:rPr>
        <w:t xml:space="preserve">, </w:t>
      </w:r>
      <w:r>
        <w:rPr>
          <w:rFonts w:ascii="Courier New" w:hAnsi="Courier New" w:eastAsia="Courier New" w:cs="Courier New"/>
          <w:color w:val="CE9178"/>
          <w:sz w:val="21"/>
          <w:szCs w:val="21"/>
          <w:rtl w:val="0"/>
        </w:rPr>
        <w:t>'minutes'</w:t>
      </w:r>
      <w:r>
        <w:rPr>
          <w:rFonts w:ascii="Courier New" w:hAnsi="Courier New" w:eastAsia="Courier New" w:cs="Courier New"/>
          <w:color w:val="CCCCCC"/>
          <w:sz w:val="21"/>
          <w:szCs w:val="21"/>
          <w:rtl w:val="0"/>
        </w:rPr>
        <w:t xml:space="preserve">, </w:t>
      </w:r>
      <w:r>
        <w:rPr>
          <w:rFonts w:ascii="Courier New" w:hAnsi="Courier New" w:eastAsia="Courier New" w:cs="Courier New"/>
          <w:color w:val="CE9178"/>
          <w:sz w:val="21"/>
          <w:szCs w:val="21"/>
          <w:rtl w:val="0"/>
        </w:rPr>
        <w:t>'seconds'</w:t>
      </w:r>
      <w:r>
        <w:rPr>
          <w:rFonts w:ascii="Courier New" w:hAnsi="Courier New" w:eastAsia="Courier New" w:cs="Courier New"/>
          <w:color w:val="CCCCCC"/>
          <w:sz w:val="21"/>
          <w:szCs w:val="21"/>
          <w:rtl w:val="0"/>
        </w:rPr>
        <w:t xml:space="preserve">]] </w:t>
      </w:r>
      <w:r>
        <w:rPr>
          <w:rFonts w:ascii="Courier New" w:hAnsi="Courier New" w:eastAsia="Courier New" w:cs="Courier New"/>
          <w:color w:val="D4D4D4"/>
          <w:sz w:val="21"/>
          <w:szCs w:val="21"/>
          <w:rtl w:val="0"/>
        </w:rPr>
        <w:t>=</w:t>
      </w:r>
      <w:r>
        <w:rPr>
          <w:rFonts w:ascii="Courier New" w:hAnsi="Courier New" w:eastAsia="Courier New" w:cs="Courier New"/>
          <w:color w:val="CCCCCC"/>
          <w:sz w:val="21"/>
          <w:szCs w:val="21"/>
          <w:rtl w:val="0"/>
        </w:rPr>
        <w:t xml:space="preserve"> data[</w:t>
      </w:r>
      <w:r>
        <w:rPr>
          <w:rFonts w:ascii="Courier New" w:hAnsi="Courier New" w:eastAsia="Courier New" w:cs="Courier New"/>
          <w:color w:val="CE9178"/>
          <w:sz w:val="21"/>
          <w:szCs w:val="21"/>
          <w:rtl w:val="0"/>
        </w:rPr>
        <w:t>'Time'</w:t>
      </w:r>
      <w:r>
        <w:rPr>
          <w:rFonts w:ascii="Courier New" w:hAnsi="Courier New" w:eastAsia="Courier New" w:cs="Courier New"/>
          <w:color w:val="CCCCCC"/>
          <w:sz w:val="21"/>
          <w:szCs w:val="21"/>
          <w:rtl w:val="0"/>
        </w:rPr>
        <w:t>].str.split(</w:t>
      </w:r>
      <w:r>
        <w:rPr>
          <w:rFonts w:ascii="Courier New" w:hAnsi="Courier New" w:eastAsia="Courier New" w:cs="Courier New"/>
          <w:color w:val="CE9178"/>
          <w:sz w:val="21"/>
          <w:szCs w:val="21"/>
          <w:rtl w:val="0"/>
        </w:rPr>
        <w:t>':'</w:t>
      </w:r>
      <w:r>
        <w:rPr>
          <w:rFonts w:ascii="Courier New" w:hAnsi="Courier New" w:eastAsia="Courier New" w:cs="Courier New"/>
          <w:color w:val="CCCCCC"/>
          <w:sz w:val="21"/>
          <w:szCs w:val="21"/>
          <w:rtl w:val="0"/>
        </w:rPr>
        <w:t xml:space="preserve">, </w:t>
      </w:r>
      <w:r>
        <w:rPr>
          <w:rFonts w:ascii="Courier New" w:hAnsi="Courier New" w:eastAsia="Courier New" w:cs="Courier New"/>
          <w:color w:val="9CDCFE"/>
          <w:sz w:val="21"/>
          <w:szCs w:val="21"/>
          <w:rtl w:val="0"/>
        </w:rPr>
        <w:t>expand</w:t>
      </w:r>
      <w:r>
        <w:rPr>
          <w:rFonts w:ascii="Courier New" w:hAnsi="Courier New" w:eastAsia="Courier New" w:cs="Courier New"/>
          <w:color w:val="D4D4D4"/>
          <w:sz w:val="21"/>
          <w:szCs w:val="21"/>
          <w:rtl w:val="0"/>
        </w:rPr>
        <w:t>=</w:t>
      </w:r>
      <w:r>
        <w:rPr>
          <w:rFonts w:ascii="Courier New" w:hAnsi="Courier New" w:eastAsia="Courier New" w:cs="Courier New"/>
          <w:color w:val="569CD6"/>
          <w:sz w:val="21"/>
          <w:szCs w:val="21"/>
          <w:rtl w:val="0"/>
        </w:rPr>
        <w:t>True</w:t>
      </w:r>
      <w:r>
        <w:rPr>
          <w:rFonts w:ascii="Courier New" w:hAnsi="Courier New" w:eastAsia="Courier New" w:cs="Courier New"/>
          <w:color w:val="CCCCCC"/>
          <w:sz w:val="21"/>
          <w:szCs w:val="21"/>
          <w:rtl w:val="0"/>
        </w:rPr>
        <w:t>)</w:t>
      </w:r>
    </w:p>
    <w:p w14:paraId="00000083">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CCCCC"/>
          <w:sz w:val="21"/>
          <w:szCs w:val="21"/>
          <w:rtl w:val="0"/>
        </w:rPr>
        <w:t>data.drop(</w:t>
      </w:r>
      <w:r>
        <w:rPr>
          <w:rFonts w:ascii="Courier New" w:hAnsi="Courier New" w:eastAsia="Courier New" w:cs="Courier New"/>
          <w:color w:val="9CDCFE"/>
          <w:sz w:val="21"/>
          <w:szCs w:val="21"/>
          <w:rtl w:val="0"/>
        </w:rPr>
        <w:t>columns</w:t>
      </w:r>
      <w:r>
        <w:rPr>
          <w:rFonts w:ascii="Courier New" w:hAnsi="Courier New" w:eastAsia="Courier New" w:cs="Courier New"/>
          <w:color w:val="D4D4D4"/>
          <w:sz w:val="21"/>
          <w:szCs w:val="21"/>
          <w:rtl w:val="0"/>
        </w:rPr>
        <w:t>=</w:t>
      </w:r>
      <w:r>
        <w:rPr>
          <w:rFonts w:ascii="Courier New" w:hAnsi="Courier New" w:eastAsia="Courier New" w:cs="Courier New"/>
          <w:color w:val="CCCCCC"/>
          <w:sz w:val="21"/>
          <w:szCs w:val="21"/>
          <w:rtl w:val="0"/>
        </w:rPr>
        <w:t>[</w:t>
      </w:r>
      <w:r>
        <w:rPr>
          <w:rFonts w:ascii="Courier New" w:hAnsi="Courier New" w:eastAsia="Courier New" w:cs="Courier New"/>
          <w:color w:val="CE9178"/>
          <w:sz w:val="21"/>
          <w:szCs w:val="21"/>
          <w:rtl w:val="0"/>
        </w:rPr>
        <w:t>'date'</w:t>
      </w:r>
      <w:r>
        <w:rPr>
          <w:rFonts w:ascii="Courier New" w:hAnsi="Courier New" w:eastAsia="Courier New" w:cs="Courier New"/>
          <w:color w:val="CCCCCC"/>
          <w:sz w:val="21"/>
          <w:szCs w:val="21"/>
          <w:rtl w:val="0"/>
        </w:rPr>
        <w:t xml:space="preserve">, </w:t>
      </w:r>
      <w:r>
        <w:rPr>
          <w:rFonts w:ascii="Courier New" w:hAnsi="Courier New" w:eastAsia="Courier New" w:cs="Courier New"/>
          <w:color w:val="CE9178"/>
          <w:sz w:val="21"/>
          <w:szCs w:val="21"/>
          <w:rtl w:val="0"/>
        </w:rPr>
        <w:t>'Time'</w:t>
      </w:r>
      <w:r>
        <w:rPr>
          <w:rFonts w:ascii="Courier New" w:hAnsi="Courier New" w:eastAsia="Courier New" w:cs="Courier New"/>
          <w:color w:val="CCCCCC"/>
          <w:sz w:val="21"/>
          <w:szCs w:val="21"/>
          <w:rtl w:val="0"/>
        </w:rPr>
        <w:t xml:space="preserve">], </w:t>
      </w:r>
      <w:r>
        <w:rPr>
          <w:rFonts w:ascii="Courier New" w:hAnsi="Courier New" w:eastAsia="Courier New" w:cs="Courier New"/>
          <w:color w:val="9CDCFE"/>
          <w:sz w:val="21"/>
          <w:szCs w:val="21"/>
          <w:rtl w:val="0"/>
        </w:rPr>
        <w:t>inplace</w:t>
      </w:r>
      <w:r>
        <w:rPr>
          <w:rFonts w:ascii="Courier New" w:hAnsi="Courier New" w:eastAsia="Courier New" w:cs="Courier New"/>
          <w:color w:val="D4D4D4"/>
          <w:sz w:val="21"/>
          <w:szCs w:val="21"/>
          <w:rtl w:val="0"/>
        </w:rPr>
        <w:t>=</w:t>
      </w:r>
      <w:r>
        <w:rPr>
          <w:rFonts w:ascii="Courier New" w:hAnsi="Courier New" w:eastAsia="Courier New" w:cs="Courier New"/>
          <w:color w:val="569CD6"/>
          <w:sz w:val="21"/>
          <w:szCs w:val="21"/>
          <w:rtl w:val="0"/>
        </w:rPr>
        <w:t>True</w:t>
      </w:r>
      <w:r>
        <w:rPr>
          <w:rFonts w:ascii="Courier New" w:hAnsi="Courier New" w:eastAsia="Courier New" w:cs="Courier New"/>
          <w:color w:val="CCCCCC"/>
          <w:sz w:val="21"/>
          <w:szCs w:val="21"/>
          <w:rtl w:val="0"/>
        </w:rPr>
        <w:t>)</w:t>
      </w:r>
    </w:p>
    <w:p w14:paraId="00000084">
      <w:pPr>
        <w:widowControl w:val="0"/>
        <w:shd w:val="clear" w:fill="1F1F1F"/>
        <w:spacing w:before="122" w:line="325" w:lineRule="auto"/>
        <w:ind w:left="368" w:firstLine="0"/>
        <w:rPr>
          <w:rFonts w:ascii="Courier New" w:hAnsi="Courier New" w:eastAsia="Courier New" w:cs="Courier New"/>
          <w:color w:val="CCCCCC"/>
          <w:sz w:val="21"/>
          <w:szCs w:val="21"/>
        </w:rPr>
      </w:pPr>
    </w:p>
    <w:p w14:paraId="00000085">
      <w:pPr>
        <w:widowControl w:val="0"/>
        <w:shd w:val="clear" w:fill="1F1F1F"/>
        <w:spacing w:before="122" w:line="325" w:lineRule="auto"/>
        <w:ind w:left="368" w:firstLine="0"/>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Convert time features to integers</w:t>
      </w:r>
    </w:p>
    <w:p w14:paraId="00000086">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586C0"/>
          <w:sz w:val="21"/>
          <w:szCs w:val="21"/>
          <w:rtl w:val="0"/>
        </w:rPr>
        <w:t>for</w:t>
      </w:r>
      <w:r>
        <w:rPr>
          <w:rFonts w:ascii="Courier New" w:hAnsi="Courier New" w:eastAsia="Courier New" w:cs="Courier New"/>
          <w:color w:val="CCCCCC"/>
          <w:sz w:val="21"/>
          <w:szCs w:val="21"/>
          <w:rtl w:val="0"/>
        </w:rPr>
        <w:t xml:space="preserve"> col </w:t>
      </w:r>
      <w:r>
        <w:rPr>
          <w:rFonts w:ascii="Courier New" w:hAnsi="Courier New" w:eastAsia="Courier New" w:cs="Courier New"/>
          <w:color w:val="C586C0"/>
          <w:sz w:val="21"/>
          <w:szCs w:val="21"/>
          <w:rtl w:val="0"/>
        </w:rPr>
        <w:t>in</w:t>
      </w:r>
      <w:r>
        <w:rPr>
          <w:rFonts w:ascii="Courier New" w:hAnsi="Courier New" w:eastAsia="Courier New" w:cs="Courier New"/>
          <w:color w:val="CCCCCC"/>
          <w:sz w:val="21"/>
          <w:szCs w:val="21"/>
          <w:rtl w:val="0"/>
        </w:rPr>
        <w:t xml:space="preserve"> [</w:t>
      </w:r>
      <w:r>
        <w:rPr>
          <w:rFonts w:ascii="Courier New" w:hAnsi="Courier New" w:eastAsia="Courier New" w:cs="Courier New"/>
          <w:color w:val="CE9178"/>
          <w:sz w:val="21"/>
          <w:szCs w:val="21"/>
          <w:rtl w:val="0"/>
        </w:rPr>
        <w:t>'day'</w:t>
      </w:r>
      <w:r>
        <w:rPr>
          <w:rFonts w:ascii="Courier New" w:hAnsi="Courier New" w:eastAsia="Courier New" w:cs="Courier New"/>
          <w:color w:val="CCCCCC"/>
          <w:sz w:val="21"/>
          <w:szCs w:val="21"/>
          <w:rtl w:val="0"/>
        </w:rPr>
        <w:t xml:space="preserve">, </w:t>
      </w:r>
      <w:r>
        <w:rPr>
          <w:rFonts w:ascii="Courier New" w:hAnsi="Courier New" w:eastAsia="Courier New" w:cs="Courier New"/>
          <w:color w:val="CE9178"/>
          <w:sz w:val="21"/>
          <w:szCs w:val="21"/>
          <w:rtl w:val="0"/>
        </w:rPr>
        <w:t>'month'</w:t>
      </w:r>
      <w:r>
        <w:rPr>
          <w:rFonts w:ascii="Courier New" w:hAnsi="Courier New" w:eastAsia="Courier New" w:cs="Courier New"/>
          <w:color w:val="CCCCCC"/>
          <w:sz w:val="21"/>
          <w:szCs w:val="21"/>
          <w:rtl w:val="0"/>
        </w:rPr>
        <w:t xml:space="preserve">, </w:t>
      </w:r>
      <w:r>
        <w:rPr>
          <w:rFonts w:ascii="Courier New" w:hAnsi="Courier New" w:eastAsia="Courier New" w:cs="Courier New"/>
          <w:color w:val="CE9178"/>
          <w:sz w:val="21"/>
          <w:szCs w:val="21"/>
          <w:rtl w:val="0"/>
        </w:rPr>
        <w:t>'year'</w:t>
      </w:r>
      <w:r>
        <w:rPr>
          <w:rFonts w:ascii="Courier New" w:hAnsi="Courier New" w:eastAsia="Courier New" w:cs="Courier New"/>
          <w:color w:val="CCCCCC"/>
          <w:sz w:val="21"/>
          <w:szCs w:val="21"/>
          <w:rtl w:val="0"/>
        </w:rPr>
        <w:t xml:space="preserve">, </w:t>
      </w:r>
      <w:r>
        <w:rPr>
          <w:rFonts w:ascii="Courier New" w:hAnsi="Courier New" w:eastAsia="Courier New" w:cs="Courier New"/>
          <w:color w:val="CE9178"/>
          <w:sz w:val="21"/>
          <w:szCs w:val="21"/>
          <w:rtl w:val="0"/>
        </w:rPr>
        <w:t>'hours'</w:t>
      </w:r>
      <w:r>
        <w:rPr>
          <w:rFonts w:ascii="Courier New" w:hAnsi="Courier New" w:eastAsia="Courier New" w:cs="Courier New"/>
          <w:color w:val="CCCCCC"/>
          <w:sz w:val="21"/>
          <w:szCs w:val="21"/>
          <w:rtl w:val="0"/>
        </w:rPr>
        <w:t xml:space="preserve">, </w:t>
      </w:r>
      <w:r>
        <w:rPr>
          <w:rFonts w:ascii="Courier New" w:hAnsi="Courier New" w:eastAsia="Courier New" w:cs="Courier New"/>
          <w:color w:val="CE9178"/>
          <w:sz w:val="21"/>
          <w:szCs w:val="21"/>
          <w:rtl w:val="0"/>
        </w:rPr>
        <w:t>'minutes'</w:t>
      </w:r>
      <w:r>
        <w:rPr>
          <w:rFonts w:ascii="Courier New" w:hAnsi="Courier New" w:eastAsia="Courier New" w:cs="Courier New"/>
          <w:color w:val="CCCCCC"/>
          <w:sz w:val="21"/>
          <w:szCs w:val="21"/>
          <w:rtl w:val="0"/>
        </w:rPr>
        <w:t xml:space="preserve">, </w:t>
      </w:r>
      <w:r>
        <w:rPr>
          <w:rFonts w:ascii="Courier New" w:hAnsi="Courier New" w:eastAsia="Courier New" w:cs="Courier New"/>
          <w:color w:val="CE9178"/>
          <w:sz w:val="21"/>
          <w:szCs w:val="21"/>
          <w:rtl w:val="0"/>
        </w:rPr>
        <w:t>'seconds'</w:t>
      </w:r>
      <w:r>
        <w:rPr>
          <w:rFonts w:ascii="Courier New" w:hAnsi="Courier New" w:eastAsia="Courier New" w:cs="Courier New"/>
          <w:color w:val="CCCCCC"/>
          <w:sz w:val="21"/>
          <w:szCs w:val="21"/>
          <w:rtl w:val="0"/>
        </w:rPr>
        <w:t>]:</w:t>
      </w:r>
    </w:p>
    <w:p w14:paraId="00000087">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CCCCC"/>
          <w:sz w:val="21"/>
          <w:szCs w:val="21"/>
          <w:rtl w:val="0"/>
        </w:rPr>
        <w:t xml:space="preserve">    data[col] </w:t>
      </w:r>
      <w:r>
        <w:rPr>
          <w:rFonts w:ascii="Courier New" w:hAnsi="Courier New" w:eastAsia="Courier New" w:cs="Courier New"/>
          <w:color w:val="D4D4D4"/>
          <w:sz w:val="21"/>
          <w:szCs w:val="21"/>
          <w:rtl w:val="0"/>
        </w:rPr>
        <w:t>=</w:t>
      </w:r>
      <w:r>
        <w:rPr>
          <w:rFonts w:ascii="Courier New" w:hAnsi="Courier New" w:eastAsia="Courier New" w:cs="Courier New"/>
          <w:color w:val="CCCCCC"/>
          <w:sz w:val="21"/>
          <w:szCs w:val="21"/>
          <w:rtl w:val="0"/>
        </w:rPr>
        <w:t xml:space="preserve"> data[col].astype(</w:t>
      </w:r>
      <w:r>
        <w:rPr>
          <w:rFonts w:ascii="Courier New" w:hAnsi="Courier New" w:eastAsia="Courier New" w:cs="Courier New"/>
          <w:color w:val="4EC9B0"/>
          <w:sz w:val="21"/>
          <w:szCs w:val="21"/>
          <w:rtl w:val="0"/>
        </w:rPr>
        <w:t>int</w:t>
      </w:r>
      <w:r>
        <w:rPr>
          <w:rFonts w:ascii="Courier New" w:hAnsi="Courier New" w:eastAsia="Courier New" w:cs="Courier New"/>
          <w:color w:val="CCCCCC"/>
          <w:sz w:val="21"/>
          <w:szCs w:val="21"/>
          <w:rtl w:val="0"/>
        </w:rPr>
        <w:t>)</w:t>
      </w:r>
    </w:p>
    <w:p w14:paraId="00000088">
      <w:pPr>
        <w:widowControl w:val="0"/>
        <w:shd w:val="clear" w:fill="1F1F1F"/>
        <w:spacing w:before="122" w:line="325" w:lineRule="auto"/>
        <w:ind w:left="368" w:firstLine="0"/>
        <w:rPr>
          <w:rFonts w:ascii="Courier New" w:hAnsi="Courier New" w:eastAsia="Courier New" w:cs="Courier New"/>
          <w:color w:val="CCCCCC"/>
          <w:sz w:val="21"/>
          <w:szCs w:val="21"/>
        </w:rPr>
      </w:pPr>
    </w:p>
    <w:p w14:paraId="00000089">
      <w:pPr>
        <w:widowControl w:val="0"/>
        <w:shd w:val="clear" w:fill="1F1F1F"/>
        <w:spacing w:before="122" w:line="325" w:lineRule="auto"/>
        <w:ind w:left="368" w:firstLine="0"/>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One-hot encoding for categorical features</w:t>
      </w:r>
    </w:p>
    <w:p w14:paraId="0000008A">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CCCCC"/>
          <w:sz w:val="21"/>
          <w:szCs w:val="21"/>
          <w:rtl w:val="0"/>
        </w:rPr>
        <w:t xml:space="preserve">data </w:t>
      </w:r>
      <w:r>
        <w:rPr>
          <w:rFonts w:ascii="Courier New" w:hAnsi="Courier New" w:eastAsia="Courier New" w:cs="Courier New"/>
          <w:color w:val="D4D4D4"/>
          <w:sz w:val="21"/>
          <w:szCs w:val="21"/>
          <w:rtl w:val="0"/>
        </w:rPr>
        <w:t>=</w:t>
      </w:r>
      <w:r>
        <w:rPr>
          <w:rFonts w:ascii="Courier New" w:hAnsi="Courier New" w:eastAsia="Courier New" w:cs="Courier New"/>
          <w:color w:val="CCCCCC"/>
          <w:sz w:val="21"/>
          <w:szCs w:val="21"/>
          <w:rtl w:val="0"/>
        </w:rPr>
        <w:t xml:space="preserve"> pd.get_dummies(data, </w:t>
      </w:r>
      <w:r>
        <w:rPr>
          <w:rFonts w:ascii="Courier New" w:hAnsi="Courier New" w:eastAsia="Courier New" w:cs="Courier New"/>
          <w:color w:val="9CDCFE"/>
          <w:sz w:val="21"/>
          <w:szCs w:val="21"/>
          <w:rtl w:val="0"/>
        </w:rPr>
        <w:t>columns</w:t>
      </w:r>
      <w:r>
        <w:rPr>
          <w:rFonts w:ascii="Courier New" w:hAnsi="Courier New" w:eastAsia="Courier New" w:cs="Courier New"/>
          <w:color w:val="D4D4D4"/>
          <w:sz w:val="21"/>
          <w:szCs w:val="21"/>
          <w:rtl w:val="0"/>
        </w:rPr>
        <w:t>=</w:t>
      </w:r>
      <w:r>
        <w:rPr>
          <w:rFonts w:ascii="Courier New" w:hAnsi="Courier New" w:eastAsia="Courier New" w:cs="Courier New"/>
          <w:color w:val="CCCCCC"/>
          <w:sz w:val="21"/>
          <w:szCs w:val="21"/>
          <w:rtl w:val="0"/>
        </w:rPr>
        <w:t>[</w:t>
      </w:r>
      <w:r>
        <w:rPr>
          <w:rFonts w:ascii="Courier New" w:hAnsi="Courier New" w:eastAsia="Courier New" w:cs="Courier New"/>
          <w:color w:val="CE9178"/>
          <w:sz w:val="21"/>
          <w:szCs w:val="21"/>
          <w:rtl w:val="0"/>
        </w:rPr>
        <w:t>'holiday'</w:t>
      </w:r>
      <w:r>
        <w:rPr>
          <w:rFonts w:ascii="Courier New" w:hAnsi="Courier New" w:eastAsia="Courier New" w:cs="Courier New"/>
          <w:color w:val="CCCCCC"/>
          <w:sz w:val="21"/>
          <w:szCs w:val="21"/>
          <w:rtl w:val="0"/>
        </w:rPr>
        <w:t xml:space="preserve">, </w:t>
      </w:r>
      <w:r>
        <w:rPr>
          <w:rFonts w:ascii="Courier New" w:hAnsi="Courier New" w:eastAsia="Courier New" w:cs="Courier New"/>
          <w:color w:val="CE9178"/>
          <w:sz w:val="21"/>
          <w:szCs w:val="21"/>
          <w:rtl w:val="0"/>
        </w:rPr>
        <w:t>'weather'</w:t>
      </w:r>
      <w:r>
        <w:rPr>
          <w:rFonts w:ascii="Courier New" w:hAnsi="Courier New" w:eastAsia="Courier New" w:cs="Courier New"/>
          <w:color w:val="CCCCCC"/>
          <w:sz w:val="21"/>
          <w:szCs w:val="21"/>
          <w:rtl w:val="0"/>
        </w:rPr>
        <w:t xml:space="preserve">], </w:t>
      </w:r>
      <w:r>
        <w:rPr>
          <w:rFonts w:ascii="Courier New" w:hAnsi="Courier New" w:eastAsia="Courier New" w:cs="Courier New"/>
          <w:color w:val="9CDCFE"/>
          <w:sz w:val="21"/>
          <w:szCs w:val="21"/>
          <w:rtl w:val="0"/>
        </w:rPr>
        <w:t>drop_first</w:t>
      </w:r>
      <w:r>
        <w:rPr>
          <w:rFonts w:ascii="Courier New" w:hAnsi="Courier New" w:eastAsia="Courier New" w:cs="Courier New"/>
          <w:color w:val="D4D4D4"/>
          <w:sz w:val="21"/>
          <w:szCs w:val="21"/>
          <w:rtl w:val="0"/>
        </w:rPr>
        <w:t>=</w:t>
      </w:r>
      <w:r>
        <w:rPr>
          <w:rFonts w:ascii="Courier New" w:hAnsi="Courier New" w:eastAsia="Courier New" w:cs="Courier New"/>
          <w:color w:val="569CD6"/>
          <w:sz w:val="21"/>
          <w:szCs w:val="21"/>
          <w:rtl w:val="0"/>
        </w:rPr>
        <w:t>False</w:t>
      </w:r>
      <w:r>
        <w:rPr>
          <w:rFonts w:ascii="Courier New" w:hAnsi="Courier New" w:eastAsia="Courier New" w:cs="Courier New"/>
          <w:color w:val="CCCCCC"/>
          <w:sz w:val="21"/>
          <w:szCs w:val="21"/>
          <w:rtl w:val="0"/>
        </w:rPr>
        <w:t>)</w:t>
      </w:r>
    </w:p>
    <w:p w14:paraId="0000008B">
      <w:pPr>
        <w:widowControl w:val="0"/>
        <w:shd w:val="clear" w:fill="1F1F1F"/>
        <w:spacing w:before="122" w:line="325" w:lineRule="auto"/>
        <w:ind w:left="368" w:firstLine="0"/>
        <w:rPr>
          <w:rFonts w:ascii="Courier New" w:hAnsi="Courier New" w:eastAsia="Courier New" w:cs="Courier New"/>
          <w:color w:val="CCCCCC"/>
          <w:sz w:val="21"/>
          <w:szCs w:val="21"/>
        </w:rPr>
      </w:pPr>
    </w:p>
    <w:p w14:paraId="0000008C">
      <w:pPr>
        <w:widowControl w:val="0"/>
        <w:shd w:val="clear" w:fill="1F1F1F"/>
        <w:spacing w:before="122" w:line="325" w:lineRule="auto"/>
        <w:ind w:left="368" w:firstLine="0"/>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features and target</w:t>
      </w:r>
    </w:p>
    <w:p w14:paraId="0000008D">
      <w:pPr>
        <w:widowControl w:val="0"/>
        <w:shd w:val="clear" w:fill="1F1F1F"/>
        <w:spacing w:before="122" w:line="325" w:lineRule="auto"/>
        <w:ind w:left="368" w:firstLine="0"/>
        <w:rPr>
          <w:rFonts w:ascii="Courier New" w:hAnsi="Courier New" w:eastAsia="Courier New" w:cs="Courier New"/>
          <w:color w:val="CE9178"/>
          <w:sz w:val="21"/>
          <w:szCs w:val="21"/>
        </w:rPr>
      </w:pPr>
      <w:r>
        <w:rPr>
          <w:rFonts w:ascii="Courier New" w:hAnsi="Courier New" w:eastAsia="Courier New" w:cs="Courier New"/>
          <w:color w:val="CCCCCC"/>
          <w:sz w:val="21"/>
          <w:szCs w:val="21"/>
          <w:rtl w:val="0"/>
        </w:rPr>
        <w:t xml:space="preserve">target </w:t>
      </w:r>
      <w:r>
        <w:rPr>
          <w:rFonts w:ascii="Courier New" w:hAnsi="Courier New" w:eastAsia="Courier New" w:cs="Courier New"/>
          <w:color w:val="D4D4D4"/>
          <w:sz w:val="21"/>
          <w:szCs w:val="21"/>
          <w:rtl w:val="0"/>
        </w:rPr>
        <w:t>=</w:t>
      </w:r>
      <w:r>
        <w:rPr>
          <w:rFonts w:ascii="Courier New" w:hAnsi="Courier New" w:eastAsia="Courier New" w:cs="Courier New"/>
          <w:color w:val="CCCCCC"/>
          <w:sz w:val="21"/>
          <w:szCs w:val="21"/>
          <w:rtl w:val="0"/>
        </w:rPr>
        <w:t xml:space="preserve"> </w:t>
      </w:r>
      <w:r>
        <w:rPr>
          <w:rFonts w:ascii="Courier New" w:hAnsi="Courier New" w:eastAsia="Courier New" w:cs="Courier New"/>
          <w:color w:val="CE9178"/>
          <w:sz w:val="21"/>
          <w:szCs w:val="21"/>
          <w:rtl w:val="0"/>
        </w:rPr>
        <w:t>'traffic_volume'</w:t>
      </w:r>
    </w:p>
    <w:p w14:paraId="0000008E">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CCCCC"/>
          <w:sz w:val="21"/>
          <w:szCs w:val="21"/>
          <w:rtl w:val="0"/>
        </w:rPr>
        <w:t xml:space="preserve">features </w:t>
      </w:r>
      <w:r>
        <w:rPr>
          <w:rFonts w:ascii="Courier New" w:hAnsi="Courier New" w:eastAsia="Courier New" w:cs="Courier New"/>
          <w:color w:val="D4D4D4"/>
          <w:sz w:val="21"/>
          <w:szCs w:val="21"/>
          <w:rtl w:val="0"/>
        </w:rPr>
        <w:t>=</w:t>
      </w:r>
      <w:r>
        <w:rPr>
          <w:rFonts w:ascii="Courier New" w:hAnsi="Courier New" w:eastAsia="Courier New" w:cs="Courier New"/>
          <w:color w:val="CCCCCC"/>
          <w:sz w:val="21"/>
          <w:szCs w:val="21"/>
          <w:rtl w:val="0"/>
        </w:rPr>
        <w:t xml:space="preserve"> data.columns.drop(target)</w:t>
      </w:r>
    </w:p>
    <w:p w14:paraId="0000008F">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CCCCC"/>
          <w:sz w:val="21"/>
          <w:szCs w:val="21"/>
          <w:rtl w:val="0"/>
        </w:rPr>
        <w:t xml:space="preserve">X </w:t>
      </w:r>
      <w:r>
        <w:rPr>
          <w:rFonts w:ascii="Courier New" w:hAnsi="Courier New" w:eastAsia="Courier New" w:cs="Courier New"/>
          <w:color w:val="D4D4D4"/>
          <w:sz w:val="21"/>
          <w:szCs w:val="21"/>
          <w:rtl w:val="0"/>
        </w:rPr>
        <w:t>=</w:t>
      </w:r>
      <w:r>
        <w:rPr>
          <w:rFonts w:ascii="Courier New" w:hAnsi="Courier New" w:eastAsia="Courier New" w:cs="Courier New"/>
          <w:color w:val="CCCCCC"/>
          <w:sz w:val="21"/>
          <w:szCs w:val="21"/>
          <w:rtl w:val="0"/>
        </w:rPr>
        <w:t xml:space="preserve"> data[features]</w:t>
      </w:r>
    </w:p>
    <w:p w14:paraId="00000090">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CCCCC"/>
          <w:sz w:val="21"/>
          <w:szCs w:val="21"/>
          <w:rtl w:val="0"/>
        </w:rPr>
        <w:t xml:space="preserve">y </w:t>
      </w:r>
      <w:r>
        <w:rPr>
          <w:rFonts w:ascii="Courier New" w:hAnsi="Courier New" w:eastAsia="Courier New" w:cs="Courier New"/>
          <w:color w:val="D4D4D4"/>
          <w:sz w:val="21"/>
          <w:szCs w:val="21"/>
          <w:rtl w:val="0"/>
        </w:rPr>
        <w:t>=</w:t>
      </w:r>
      <w:r>
        <w:rPr>
          <w:rFonts w:ascii="Courier New" w:hAnsi="Courier New" w:eastAsia="Courier New" w:cs="Courier New"/>
          <w:color w:val="CCCCCC"/>
          <w:sz w:val="21"/>
          <w:szCs w:val="21"/>
          <w:rtl w:val="0"/>
        </w:rPr>
        <w:t xml:space="preserve"> data[target]</w:t>
      </w:r>
    </w:p>
    <w:p w14:paraId="00000091">
      <w:pPr>
        <w:widowControl w:val="0"/>
        <w:shd w:val="clear" w:fill="1F1F1F"/>
        <w:spacing w:before="122" w:line="325" w:lineRule="auto"/>
        <w:ind w:left="368" w:firstLine="0"/>
        <w:rPr>
          <w:rFonts w:ascii="Courier New" w:hAnsi="Courier New" w:eastAsia="Courier New" w:cs="Courier New"/>
          <w:color w:val="CCCCCC"/>
          <w:sz w:val="21"/>
          <w:szCs w:val="21"/>
        </w:rPr>
      </w:pPr>
    </w:p>
    <w:p w14:paraId="00000092">
      <w:pPr>
        <w:widowControl w:val="0"/>
        <w:shd w:val="clear" w:fill="1F1F1F"/>
        <w:spacing w:before="122" w:line="325" w:lineRule="auto"/>
        <w:ind w:left="368" w:firstLine="0"/>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Normalize numeric features</w:t>
      </w:r>
    </w:p>
    <w:p w14:paraId="00000093">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CCCCC"/>
          <w:sz w:val="21"/>
          <w:szCs w:val="21"/>
          <w:rtl w:val="0"/>
        </w:rPr>
        <w:t xml:space="preserve">numeric_cols </w:t>
      </w:r>
      <w:r>
        <w:rPr>
          <w:rFonts w:ascii="Courier New" w:hAnsi="Courier New" w:eastAsia="Courier New" w:cs="Courier New"/>
          <w:color w:val="D4D4D4"/>
          <w:sz w:val="21"/>
          <w:szCs w:val="21"/>
          <w:rtl w:val="0"/>
        </w:rPr>
        <w:t>=</w:t>
      </w:r>
      <w:r>
        <w:rPr>
          <w:rFonts w:ascii="Courier New" w:hAnsi="Courier New" w:eastAsia="Courier New" w:cs="Courier New"/>
          <w:color w:val="CCCCCC"/>
          <w:sz w:val="21"/>
          <w:szCs w:val="21"/>
          <w:rtl w:val="0"/>
        </w:rPr>
        <w:t xml:space="preserve"> X.select_dtypes(</w:t>
      </w:r>
      <w:r>
        <w:rPr>
          <w:rFonts w:ascii="Courier New" w:hAnsi="Courier New" w:eastAsia="Courier New" w:cs="Courier New"/>
          <w:color w:val="9CDCFE"/>
          <w:sz w:val="21"/>
          <w:szCs w:val="21"/>
          <w:rtl w:val="0"/>
        </w:rPr>
        <w:t>include</w:t>
      </w:r>
      <w:r>
        <w:rPr>
          <w:rFonts w:ascii="Courier New" w:hAnsi="Courier New" w:eastAsia="Courier New" w:cs="Courier New"/>
          <w:color w:val="D4D4D4"/>
          <w:sz w:val="21"/>
          <w:szCs w:val="21"/>
          <w:rtl w:val="0"/>
        </w:rPr>
        <w:t>=</w:t>
      </w:r>
      <w:r>
        <w:rPr>
          <w:rFonts w:ascii="Courier New" w:hAnsi="Courier New" w:eastAsia="Courier New" w:cs="Courier New"/>
          <w:color w:val="CCCCCC"/>
          <w:sz w:val="21"/>
          <w:szCs w:val="21"/>
          <w:rtl w:val="0"/>
        </w:rPr>
        <w:t>np.number).columns</w:t>
      </w:r>
    </w:p>
    <w:p w14:paraId="00000094">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CCCCC"/>
          <w:sz w:val="21"/>
          <w:szCs w:val="21"/>
          <w:rtl w:val="0"/>
        </w:rPr>
        <w:t xml:space="preserve">X_scaled </w:t>
      </w:r>
      <w:r>
        <w:rPr>
          <w:rFonts w:ascii="Courier New" w:hAnsi="Courier New" w:eastAsia="Courier New" w:cs="Courier New"/>
          <w:color w:val="D4D4D4"/>
          <w:sz w:val="21"/>
          <w:szCs w:val="21"/>
          <w:rtl w:val="0"/>
        </w:rPr>
        <w:t>=</w:t>
      </w:r>
      <w:r>
        <w:rPr>
          <w:rFonts w:ascii="Courier New" w:hAnsi="Courier New" w:eastAsia="Courier New" w:cs="Courier New"/>
          <w:color w:val="CCCCCC"/>
          <w:sz w:val="21"/>
          <w:szCs w:val="21"/>
          <w:rtl w:val="0"/>
        </w:rPr>
        <w:t xml:space="preserve"> pd.DataFrame(scale(X[numeric_cols]), </w:t>
      </w:r>
      <w:r>
        <w:rPr>
          <w:rFonts w:ascii="Courier New" w:hAnsi="Courier New" w:eastAsia="Courier New" w:cs="Courier New"/>
          <w:color w:val="9CDCFE"/>
          <w:sz w:val="21"/>
          <w:szCs w:val="21"/>
          <w:rtl w:val="0"/>
        </w:rPr>
        <w:t>columns</w:t>
      </w:r>
      <w:r>
        <w:rPr>
          <w:rFonts w:ascii="Courier New" w:hAnsi="Courier New" w:eastAsia="Courier New" w:cs="Courier New"/>
          <w:color w:val="D4D4D4"/>
          <w:sz w:val="21"/>
          <w:szCs w:val="21"/>
          <w:rtl w:val="0"/>
        </w:rPr>
        <w:t>=</w:t>
      </w:r>
      <w:r>
        <w:rPr>
          <w:rFonts w:ascii="Courier New" w:hAnsi="Courier New" w:eastAsia="Courier New" w:cs="Courier New"/>
          <w:color w:val="CCCCCC"/>
          <w:sz w:val="21"/>
          <w:szCs w:val="21"/>
          <w:rtl w:val="0"/>
        </w:rPr>
        <w:t>numeric_cols)</w:t>
      </w:r>
    </w:p>
    <w:p w14:paraId="00000095">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CCCCC"/>
          <w:sz w:val="21"/>
          <w:szCs w:val="21"/>
          <w:rtl w:val="0"/>
        </w:rPr>
        <w:t xml:space="preserve">X_categorical </w:t>
      </w:r>
      <w:r>
        <w:rPr>
          <w:rFonts w:ascii="Courier New" w:hAnsi="Courier New" w:eastAsia="Courier New" w:cs="Courier New"/>
          <w:color w:val="D4D4D4"/>
          <w:sz w:val="21"/>
          <w:szCs w:val="21"/>
          <w:rtl w:val="0"/>
        </w:rPr>
        <w:t>=</w:t>
      </w:r>
      <w:r>
        <w:rPr>
          <w:rFonts w:ascii="Courier New" w:hAnsi="Courier New" w:eastAsia="Courier New" w:cs="Courier New"/>
          <w:color w:val="CCCCCC"/>
          <w:sz w:val="21"/>
          <w:szCs w:val="21"/>
          <w:rtl w:val="0"/>
        </w:rPr>
        <w:t xml:space="preserve"> X.drop(</w:t>
      </w:r>
      <w:r>
        <w:rPr>
          <w:rFonts w:ascii="Courier New" w:hAnsi="Courier New" w:eastAsia="Courier New" w:cs="Courier New"/>
          <w:color w:val="9CDCFE"/>
          <w:sz w:val="21"/>
          <w:szCs w:val="21"/>
          <w:rtl w:val="0"/>
        </w:rPr>
        <w:t>columns</w:t>
      </w:r>
      <w:r>
        <w:rPr>
          <w:rFonts w:ascii="Courier New" w:hAnsi="Courier New" w:eastAsia="Courier New" w:cs="Courier New"/>
          <w:color w:val="D4D4D4"/>
          <w:sz w:val="21"/>
          <w:szCs w:val="21"/>
          <w:rtl w:val="0"/>
        </w:rPr>
        <w:t>=</w:t>
      </w:r>
      <w:r>
        <w:rPr>
          <w:rFonts w:ascii="Courier New" w:hAnsi="Courier New" w:eastAsia="Courier New" w:cs="Courier New"/>
          <w:color w:val="CCCCCC"/>
          <w:sz w:val="21"/>
          <w:szCs w:val="21"/>
          <w:rtl w:val="0"/>
        </w:rPr>
        <w:t>numeric_cols).reset_index(</w:t>
      </w:r>
      <w:r>
        <w:rPr>
          <w:rFonts w:ascii="Courier New" w:hAnsi="Courier New" w:eastAsia="Courier New" w:cs="Courier New"/>
          <w:color w:val="9CDCFE"/>
          <w:sz w:val="21"/>
          <w:szCs w:val="21"/>
          <w:rtl w:val="0"/>
        </w:rPr>
        <w:t>drop</w:t>
      </w:r>
      <w:r>
        <w:rPr>
          <w:rFonts w:ascii="Courier New" w:hAnsi="Courier New" w:eastAsia="Courier New" w:cs="Courier New"/>
          <w:color w:val="D4D4D4"/>
          <w:sz w:val="21"/>
          <w:szCs w:val="21"/>
          <w:rtl w:val="0"/>
        </w:rPr>
        <w:t>=</w:t>
      </w:r>
      <w:r>
        <w:rPr>
          <w:rFonts w:ascii="Courier New" w:hAnsi="Courier New" w:eastAsia="Courier New" w:cs="Courier New"/>
          <w:color w:val="569CD6"/>
          <w:sz w:val="21"/>
          <w:szCs w:val="21"/>
          <w:rtl w:val="0"/>
        </w:rPr>
        <w:t>True</w:t>
      </w:r>
      <w:r>
        <w:rPr>
          <w:rFonts w:ascii="Courier New" w:hAnsi="Courier New" w:eastAsia="Courier New" w:cs="Courier New"/>
          <w:color w:val="CCCCCC"/>
          <w:sz w:val="21"/>
          <w:szCs w:val="21"/>
          <w:rtl w:val="0"/>
        </w:rPr>
        <w:t>)</w:t>
      </w:r>
    </w:p>
    <w:p w14:paraId="00000096">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CCCCC"/>
          <w:sz w:val="21"/>
          <w:szCs w:val="21"/>
          <w:rtl w:val="0"/>
        </w:rPr>
        <w:t xml:space="preserve">X_final </w:t>
      </w:r>
      <w:r>
        <w:rPr>
          <w:rFonts w:ascii="Courier New" w:hAnsi="Courier New" w:eastAsia="Courier New" w:cs="Courier New"/>
          <w:color w:val="D4D4D4"/>
          <w:sz w:val="21"/>
          <w:szCs w:val="21"/>
          <w:rtl w:val="0"/>
        </w:rPr>
        <w:t>=</w:t>
      </w:r>
      <w:r>
        <w:rPr>
          <w:rFonts w:ascii="Courier New" w:hAnsi="Courier New" w:eastAsia="Courier New" w:cs="Courier New"/>
          <w:color w:val="CCCCCC"/>
          <w:sz w:val="21"/>
          <w:szCs w:val="21"/>
          <w:rtl w:val="0"/>
        </w:rPr>
        <w:t xml:space="preserve"> pd.concat([X_scaled, X_categorical], </w:t>
      </w:r>
      <w:r>
        <w:rPr>
          <w:rFonts w:ascii="Courier New" w:hAnsi="Courier New" w:eastAsia="Courier New" w:cs="Courier New"/>
          <w:color w:val="9CDCFE"/>
          <w:sz w:val="21"/>
          <w:szCs w:val="21"/>
          <w:rtl w:val="0"/>
        </w:rPr>
        <w:t>axis</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CCCCCC"/>
          <w:sz w:val="21"/>
          <w:szCs w:val="21"/>
          <w:rtl w:val="0"/>
        </w:rPr>
        <w:t>)</w:t>
      </w:r>
    </w:p>
    <w:p w14:paraId="00000097">
      <w:pPr>
        <w:widowControl w:val="0"/>
        <w:shd w:val="clear" w:fill="1F1F1F"/>
        <w:spacing w:before="122" w:line="325" w:lineRule="auto"/>
        <w:ind w:left="368" w:firstLine="0"/>
        <w:rPr>
          <w:rFonts w:ascii="Courier New" w:hAnsi="Courier New" w:eastAsia="Courier New" w:cs="Courier New"/>
          <w:color w:val="CCCCCC"/>
          <w:sz w:val="21"/>
          <w:szCs w:val="21"/>
        </w:rPr>
      </w:pPr>
    </w:p>
    <w:p w14:paraId="00000098">
      <w:pPr>
        <w:widowControl w:val="0"/>
        <w:shd w:val="clear" w:fill="1F1F1F"/>
        <w:spacing w:before="122" w:line="325" w:lineRule="auto"/>
        <w:ind w:left="368" w:firstLine="0"/>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Train-test split</w:t>
      </w:r>
    </w:p>
    <w:p w14:paraId="00000099">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CCCCC"/>
          <w:sz w:val="21"/>
          <w:szCs w:val="21"/>
          <w:rtl w:val="0"/>
        </w:rPr>
        <w:t xml:space="preserve">X_train, X_test, y_train, y_test </w:t>
      </w:r>
      <w:r>
        <w:rPr>
          <w:rFonts w:ascii="Courier New" w:hAnsi="Courier New" w:eastAsia="Courier New" w:cs="Courier New"/>
          <w:color w:val="D4D4D4"/>
          <w:sz w:val="21"/>
          <w:szCs w:val="21"/>
          <w:rtl w:val="0"/>
        </w:rPr>
        <w:t>=</w:t>
      </w:r>
      <w:r>
        <w:rPr>
          <w:rFonts w:ascii="Courier New" w:hAnsi="Courier New" w:eastAsia="Courier New" w:cs="Courier New"/>
          <w:color w:val="CCCCCC"/>
          <w:sz w:val="21"/>
          <w:szCs w:val="21"/>
          <w:rtl w:val="0"/>
        </w:rPr>
        <w:t xml:space="preserve"> train_test_split(X_final, y, </w:t>
      </w:r>
      <w:r>
        <w:rPr>
          <w:rFonts w:ascii="Courier New" w:hAnsi="Courier New" w:eastAsia="Courier New" w:cs="Courier New"/>
          <w:color w:val="9CDCFE"/>
          <w:sz w:val="21"/>
          <w:szCs w:val="21"/>
          <w:rtl w:val="0"/>
        </w:rPr>
        <w:t>test_size</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0.2</w:t>
      </w:r>
      <w:r>
        <w:rPr>
          <w:rFonts w:ascii="Courier New" w:hAnsi="Courier New" w:eastAsia="Courier New" w:cs="Courier New"/>
          <w:color w:val="CCCCCC"/>
          <w:sz w:val="21"/>
          <w:szCs w:val="21"/>
          <w:rtl w:val="0"/>
        </w:rPr>
        <w:t xml:space="preserve">, </w:t>
      </w:r>
      <w:r>
        <w:rPr>
          <w:rFonts w:ascii="Courier New" w:hAnsi="Courier New" w:eastAsia="Courier New" w:cs="Courier New"/>
          <w:color w:val="9CDCFE"/>
          <w:sz w:val="21"/>
          <w:szCs w:val="21"/>
          <w:rtl w:val="0"/>
        </w:rPr>
        <w:t>random_state</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42</w:t>
      </w:r>
      <w:r>
        <w:rPr>
          <w:rFonts w:ascii="Courier New" w:hAnsi="Courier New" w:eastAsia="Courier New" w:cs="Courier New"/>
          <w:color w:val="CCCCCC"/>
          <w:sz w:val="21"/>
          <w:szCs w:val="21"/>
          <w:rtl w:val="0"/>
        </w:rPr>
        <w:t>)</w:t>
      </w:r>
    </w:p>
    <w:p w14:paraId="0000009A">
      <w:pPr>
        <w:widowControl w:val="0"/>
        <w:shd w:val="clear" w:fill="1F1F1F"/>
        <w:spacing w:before="122" w:line="325" w:lineRule="auto"/>
        <w:ind w:left="368" w:firstLine="0"/>
        <w:rPr>
          <w:rFonts w:ascii="Courier New" w:hAnsi="Courier New" w:eastAsia="Courier New" w:cs="Courier New"/>
          <w:color w:val="CCCCCC"/>
          <w:sz w:val="21"/>
          <w:szCs w:val="21"/>
        </w:rPr>
      </w:pPr>
    </w:p>
    <w:p w14:paraId="0000009B">
      <w:pPr>
        <w:widowControl w:val="0"/>
        <w:shd w:val="clear" w:fill="1F1F1F"/>
        <w:spacing w:before="122" w:line="325" w:lineRule="auto"/>
        <w:ind w:left="368" w:firstLine="0"/>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models</w:t>
      </w:r>
    </w:p>
    <w:p w14:paraId="0000009C">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CCCCC"/>
          <w:sz w:val="21"/>
          <w:szCs w:val="21"/>
          <w:rtl w:val="0"/>
        </w:rPr>
        <w:t xml:space="preserve">models </w:t>
      </w:r>
      <w:r>
        <w:rPr>
          <w:rFonts w:ascii="Courier New" w:hAnsi="Courier New" w:eastAsia="Courier New" w:cs="Courier New"/>
          <w:color w:val="D4D4D4"/>
          <w:sz w:val="21"/>
          <w:szCs w:val="21"/>
          <w:rtl w:val="0"/>
        </w:rPr>
        <w:t>=</w:t>
      </w:r>
      <w:r>
        <w:rPr>
          <w:rFonts w:ascii="Courier New" w:hAnsi="Courier New" w:eastAsia="Courier New" w:cs="Courier New"/>
          <w:color w:val="CCCCCC"/>
          <w:sz w:val="21"/>
          <w:szCs w:val="21"/>
          <w:rtl w:val="0"/>
        </w:rPr>
        <w:t xml:space="preserve"> {</w:t>
      </w:r>
    </w:p>
    <w:p w14:paraId="0000009D">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CCCCC"/>
          <w:sz w:val="21"/>
          <w:szCs w:val="21"/>
          <w:rtl w:val="0"/>
        </w:rPr>
        <w:t xml:space="preserve">    </w:t>
      </w:r>
      <w:r>
        <w:rPr>
          <w:rFonts w:ascii="Courier New" w:hAnsi="Courier New" w:eastAsia="Courier New" w:cs="Courier New"/>
          <w:color w:val="CE9178"/>
          <w:sz w:val="21"/>
          <w:szCs w:val="21"/>
          <w:rtl w:val="0"/>
        </w:rPr>
        <w:t>"Linear Regression"</w:t>
      </w:r>
      <w:r>
        <w:rPr>
          <w:rFonts w:ascii="Courier New" w:hAnsi="Courier New" w:eastAsia="Courier New" w:cs="Courier New"/>
          <w:color w:val="CCCCCC"/>
          <w:sz w:val="21"/>
          <w:szCs w:val="21"/>
          <w:rtl w:val="0"/>
        </w:rPr>
        <w:t>: linear_model.LinearRegression(),</w:t>
      </w:r>
    </w:p>
    <w:p w14:paraId="0000009E">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CCCCC"/>
          <w:sz w:val="21"/>
          <w:szCs w:val="21"/>
          <w:rtl w:val="0"/>
        </w:rPr>
        <w:t xml:space="preserve">    </w:t>
      </w:r>
      <w:r>
        <w:rPr>
          <w:rFonts w:ascii="Courier New" w:hAnsi="Courier New" w:eastAsia="Courier New" w:cs="Courier New"/>
          <w:color w:val="CE9178"/>
          <w:sz w:val="21"/>
          <w:szCs w:val="21"/>
          <w:rtl w:val="0"/>
        </w:rPr>
        <w:t>"Decision Tree"</w:t>
      </w:r>
      <w:r>
        <w:rPr>
          <w:rFonts w:ascii="Courier New" w:hAnsi="Courier New" w:eastAsia="Courier New" w:cs="Courier New"/>
          <w:color w:val="CCCCCC"/>
          <w:sz w:val="21"/>
          <w:szCs w:val="21"/>
          <w:rtl w:val="0"/>
        </w:rPr>
        <w:t>: tree.DecisionTreeRegressor(),</w:t>
      </w:r>
    </w:p>
    <w:p w14:paraId="0000009F">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CCCCC"/>
          <w:sz w:val="21"/>
          <w:szCs w:val="21"/>
          <w:rtl w:val="0"/>
        </w:rPr>
        <w:t xml:space="preserve">    </w:t>
      </w:r>
      <w:r>
        <w:rPr>
          <w:rFonts w:ascii="Courier New" w:hAnsi="Courier New" w:eastAsia="Courier New" w:cs="Courier New"/>
          <w:color w:val="CE9178"/>
          <w:sz w:val="21"/>
          <w:szCs w:val="21"/>
          <w:rtl w:val="0"/>
        </w:rPr>
        <w:t>"Random Forest"</w:t>
      </w:r>
      <w:r>
        <w:rPr>
          <w:rFonts w:ascii="Courier New" w:hAnsi="Courier New" w:eastAsia="Courier New" w:cs="Courier New"/>
          <w:color w:val="CCCCCC"/>
          <w:sz w:val="21"/>
          <w:szCs w:val="21"/>
          <w:rtl w:val="0"/>
        </w:rPr>
        <w:t>: ensemble.RandomForestRegressor(),</w:t>
      </w:r>
    </w:p>
    <w:p w14:paraId="000000A0">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CCCCC"/>
          <w:sz w:val="21"/>
          <w:szCs w:val="21"/>
          <w:rtl w:val="0"/>
        </w:rPr>
        <w:t xml:space="preserve">    </w:t>
      </w:r>
      <w:r>
        <w:rPr>
          <w:rFonts w:ascii="Courier New" w:hAnsi="Courier New" w:eastAsia="Courier New" w:cs="Courier New"/>
          <w:color w:val="CE9178"/>
          <w:sz w:val="21"/>
          <w:szCs w:val="21"/>
          <w:rtl w:val="0"/>
        </w:rPr>
        <w:t>"SVR"</w:t>
      </w:r>
      <w:r>
        <w:rPr>
          <w:rFonts w:ascii="Courier New" w:hAnsi="Courier New" w:eastAsia="Courier New" w:cs="Courier New"/>
          <w:color w:val="CCCCCC"/>
          <w:sz w:val="21"/>
          <w:szCs w:val="21"/>
          <w:rtl w:val="0"/>
        </w:rPr>
        <w:t>: svm.SVR(),</w:t>
      </w:r>
    </w:p>
    <w:p w14:paraId="000000A1">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CCCCC"/>
          <w:sz w:val="21"/>
          <w:szCs w:val="21"/>
          <w:rtl w:val="0"/>
        </w:rPr>
        <w:t xml:space="preserve">    </w:t>
      </w:r>
      <w:r>
        <w:rPr>
          <w:rFonts w:ascii="Courier New" w:hAnsi="Courier New" w:eastAsia="Courier New" w:cs="Courier New"/>
          <w:color w:val="CE9178"/>
          <w:sz w:val="21"/>
          <w:szCs w:val="21"/>
          <w:rtl w:val="0"/>
        </w:rPr>
        <w:t>"XGBoost"</w:t>
      </w:r>
      <w:r>
        <w:rPr>
          <w:rFonts w:ascii="Courier New" w:hAnsi="Courier New" w:eastAsia="Courier New" w:cs="Courier New"/>
          <w:color w:val="CCCCCC"/>
          <w:sz w:val="21"/>
          <w:szCs w:val="21"/>
          <w:rtl w:val="0"/>
        </w:rPr>
        <w:t>: xgboost.XGBRegressor()</w:t>
      </w:r>
    </w:p>
    <w:p w14:paraId="000000A2">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CCCCC"/>
          <w:sz w:val="21"/>
          <w:szCs w:val="21"/>
          <w:rtl w:val="0"/>
        </w:rPr>
        <w:t>}</w:t>
      </w:r>
    </w:p>
    <w:p w14:paraId="000000A3">
      <w:pPr>
        <w:widowControl w:val="0"/>
        <w:shd w:val="clear" w:fill="1F1F1F"/>
        <w:spacing w:before="122" w:line="325" w:lineRule="auto"/>
        <w:ind w:left="368" w:firstLine="0"/>
        <w:rPr>
          <w:rFonts w:ascii="Courier New" w:hAnsi="Courier New" w:eastAsia="Courier New" w:cs="Courier New"/>
          <w:color w:val="CCCCCC"/>
          <w:sz w:val="21"/>
          <w:szCs w:val="21"/>
        </w:rPr>
      </w:pPr>
    </w:p>
    <w:p w14:paraId="000000A4">
      <w:pPr>
        <w:widowControl w:val="0"/>
        <w:shd w:val="clear" w:fill="1F1F1F"/>
        <w:spacing w:before="122" w:line="325" w:lineRule="auto"/>
        <w:ind w:left="368" w:firstLine="0"/>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Train and evaluate models</w:t>
      </w:r>
    </w:p>
    <w:p w14:paraId="000000A5">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DCDCAA"/>
          <w:sz w:val="21"/>
          <w:szCs w:val="21"/>
          <w:rtl w:val="0"/>
        </w:rPr>
        <w:t>print</w:t>
      </w:r>
      <w:r>
        <w:rPr>
          <w:rFonts w:ascii="Courier New" w:hAnsi="Courier New" w:eastAsia="Courier New" w:cs="Courier New"/>
          <w:color w:val="CCCCCC"/>
          <w:sz w:val="21"/>
          <w:szCs w:val="21"/>
          <w:rtl w:val="0"/>
        </w:rPr>
        <w:t>(</w:t>
      </w:r>
      <w:r>
        <w:rPr>
          <w:rFonts w:ascii="Courier New" w:hAnsi="Courier New" w:eastAsia="Courier New" w:cs="Courier New"/>
          <w:color w:val="CE9178"/>
          <w:sz w:val="21"/>
          <w:szCs w:val="21"/>
          <w:rtl w:val="0"/>
        </w:rPr>
        <w:t>"Train R² Scores:"</w:t>
      </w:r>
      <w:r>
        <w:rPr>
          <w:rFonts w:ascii="Courier New" w:hAnsi="Courier New" w:eastAsia="Courier New" w:cs="Courier New"/>
          <w:color w:val="CCCCCC"/>
          <w:sz w:val="21"/>
          <w:szCs w:val="21"/>
          <w:rtl w:val="0"/>
        </w:rPr>
        <w:t>)</w:t>
      </w:r>
    </w:p>
    <w:p w14:paraId="000000A6">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586C0"/>
          <w:sz w:val="21"/>
          <w:szCs w:val="21"/>
          <w:rtl w:val="0"/>
        </w:rPr>
        <w:t>for</w:t>
      </w:r>
      <w:r>
        <w:rPr>
          <w:rFonts w:ascii="Courier New" w:hAnsi="Courier New" w:eastAsia="Courier New" w:cs="Courier New"/>
          <w:color w:val="CCCCCC"/>
          <w:sz w:val="21"/>
          <w:szCs w:val="21"/>
          <w:rtl w:val="0"/>
        </w:rPr>
        <w:t xml:space="preserve"> name, model </w:t>
      </w:r>
      <w:r>
        <w:rPr>
          <w:rFonts w:ascii="Courier New" w:hAnsi="Courier New" w:eastAsia="Courier New" w:cs="Courier New"/>
          <w:color w:val="C586C0"/>
          <w:sz w:val="21"/>
          <w:szCs w:val="21"/>
          <w:rtl w:val="0"/>
        </w:rPr>
        <w:t>in</w:t>
      </w:r>
      <w:r>
        <w:rPr>
          <w:rFonts w:ascii="Courier New" w:hAnsi="Courier New" w:eastAsia="Courier New" w:cs="Courier New"/>
          <w:color w:val="CCCCCC"/>
          <w:sz w:val="21"/>
          <w:szCs w:val="21"/>
          <w:rtl w:val="0"/>
        </w:rPr>
        <w:t xml:space="preserve"> models.items():</w:t>
      </w:r>
    </w:p>
    <w:p w14:paraId="000000A7">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CCCCC"/>
          <w:sz w:val="21"/>
          <w:szCs w:val="21"/>
          <w:rtl w:val="0"/>
        </w:rPr>
        <w:t xml:space="preserve">    model.fit(X_train, y_train)</w:t>
      </w:r>
    </w:p>
    <w:p w14:paraId="000000A8">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CCCCC"/>
          <w:sz w:val="21"/>
          <w:szCs w:val="21"/>
          <w:rtl w:val="0"/>
        </w:rPr>
        <w:t xml:space="preserve">    score </w:t>
      </w:r>
      <w:r>
        <w:rPr>
          <w:rFonts w:ascii="Courier New" w:hAnsi="Courier New" w:eastAsia="Courier New" w:cs="Courier New"/>
          <w:color w:val="D4D4D4"/>
          <w:sz w:val="21"/>
          <w:szCs w:val="21"/>
          <w:rtl w:val="0"/>
        </w:rPr>
        <w:t>=</w:t>
      </w:r>
      <w:r>
        <w:rPr>
          <w:rFonts w:ascii="Courier New" w:hAnsi="Courier New" w:eastAsia="Courier New" w:cs="Courier New"/>
          <w:color w:val="CCCCCC"/>
          <w:sz w:val="21"/>
          <w:szCs w:val="21"/>
          <w:rtl w:val="0"/>
        </w:rPr>
        <w:t xml:space="preserve"> model.score(X_train, y_train)</w:t>
      </w:r>
    </w:p>
    <w:p w14:paraId="000000A9">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CCCCC"/>
          <w:sz w:val="21"/>
          <w:szCs w:val="21"/>
          <w:rtl w:val="0"/>
        </w:rPr>
        <w:t xml:space="preserve">    </w:t>
      </w:r>
      <w:r>
        <w:rPr>
          <w:rFonts w:ascii="Courier New" w:hAnsi="Courier New" w:eastAsia="Courier New" w:cs="Courier New"/>
          <w:color w:val="DCDCAA"/>
          <w:sz w:val="21"/>
          <w:szCs w:val="21"/>
          <w:rtl w:val="0"/>
        </w:rPr>
        <w:t>print</w:t>
      </w:r>
      <w:r>
        <w:rPr>
          <w:rFonts w:ascii="Courier New" w:hAnsi="Courier New" w:eastAsia="Courier New" w:cs="Courier New"/>
          <w:color w:val="CCCCCC"/>
          <w:sz w:val="21"/>
          <w:szCs w:val="21"/>
          <w:rtl w:val="0"/>
        </w:rPr>
        <w:t>(</w:t>
      </w:r>
      <w:r>
        <w:rPr>
          <w:rFonts w:ascii="Courier New" w:hAnsi="Courier New" w:eastAsia="Courier New" w:cs="Courier New"/>
          <w:color w:val="569CD6"/>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569CD6"/>
          <w:sz w:val="21"/>
          <w:szCs w:val="21"/>
          <w:rtl w:val="0"/>
        </w:rPr>
        <w:t>{</w:t>
      </w:r>
      <w:r>
        <w:rPr>
          <w:rFonts w:ascii="Courier New" w:hAnsi="Courier New" w:eastAsia="Courier New" w:cs="Courier New"/>
          <w:color w:val="CCCCCC"/>
          <w:sz w:val="21"/>
          <w:szCs w:val="21"/>
          <w:rtl w:val="0"/>
        </w:rPr>
        <w:t>name</w:t>
      </w:r>
      <w:r>
        <w:rPr>
          <w:rFonts w:ascii="Courier New" w:hAnsi="Courier New" w:eastAsia="Courier New" w:cs="Courier New"/>
          <w:color w:val="569CD6"/>
          <w:sz w:val="21"/>
          <w:szCs w:val="21"/>
          <w:rtl w:val="0"/>
        </w:rPr>
        <w:t>}</w:t>
      </w:r>
      <w:r>
        <w:rPr>
          <w:rFonts w:ascii="Courier New" w:hAnsi="Courier New" w:eastAsia="Courier New" w:cs="Courier New"/>
          <w:color w:val="CE9178"/>
          <w:sz w:val="21"/>
          <w:szCs w:val="21"/>
          <w:rtl w:val="0"/>
        </w:rPr>
        <w:t xml:space="preserve">: </w:t>
      </w:r>
      <w:r>
        <w:rPr>
          <w:rFonts w:ascii="Courier New" w:hAnsi="Courier New" w:eastAsia="Courier New" w:cs="Courier New"/>
          <w:color w:val="569CD6"/>
          <w:sz w:val="21"/>
          <w:szCs w:val="21"/>
          <w:rtl w:val="0"/>
        </w:rPr>
        <w:t>{</w:t>
      </w:r>
      <w:r>
        <w:rPr>
          <w:rFonts w:ascii="Courier New" w:hAnsi="Courier New" w:eastAsia="Courier New" w:cs="Courier New"/>
          <w:color w:val="CCCCCC"/>
          <w:sz w:val="21"/>
          <w:szCs w:val="21"/>
          <w:rtl w:val="0"/>
        </w:rPr>
        <w:t>score</w:t>
      </w:r>
      <w:r>
        <w:rPr>
          <w:rFonts w:ascii="Courier New" w:hAnsi="Courier New" w:eastAsia="Courier New" w:cs="Courier New"/>
          <w:color w:val="569CD6"/>
          <w:sz w:val="21"/>
          <w:szCs w:val="21"/>
          <w:rtl w:val="0"/>
        </w:rPr>
        <w:t>:.4f}</w:t>
      </w:r>
      <w:r>
        <w:rPr>
          <w:rFonts w:ascii="Courier New" w:hAnsi="Courier New" w:eastAsia="Courier New" w:cs="Courier New"/>
          <w:color w:val="CE9178"/>
          <w:sz w:val="21"/>
          <w:szCs w:val="21"/>
          <w:rtl w:val="0"/>
        </w:rPr>
        <w:t>"</w:t>
      </w:r>
      <w:r>
        <w:rPr>
          <w:rFonts w:ascii="Courier New" w:hAnsi="Courier New" w:eastAsia="Courier New" w:cs="Courier New"/>
          <w:color w:val="CCCCCC"/>
          <w:sz w:val="21"/>
          <w:szCs w:val="21"/>
          <w:rtl w:val="0"/>
        </w:rPr>
        <w:t>)</w:t>
      </w:r>
    </w:p>
    <w:p w14:paraId="000000AA">
      <w:pPr>
        <w:widowControl w:val="0"/>
        <w:shd w:val="clear" w:fill="1F1F1F"/>
        <w:spacing w:before="122" w:line="325" w:lineRule="auto"/>
        <w:ind w:left="368" w:firstLine="0"/>
        <w:rPr>
          <w:rFonts w:ascii="Courier New" w:hAnsi="Courier New" w:eastAsia="Courier New" w:cs="Courier New"/>
          <w:color w:val="CCCCCC"/>
          <w:sz w:val="21"/>
          <w:szCs w:val="21"/>
        </w:rPr>
      </w:pPr>
    </w:p>
    <w:p w14:paraId="000000AB">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DCDCAA"/>
          <w:sz w:val="21"/>
          <w:szCs w:val="21"/>
          <w:rtl w:val="0"/>
        </w:rPr>
        <w:t>print</w:t>
      </w:r>
      <w:r>
        <w:rPr>
          <w:rFonts w:ascii="Courier New" w:hAnsi="Courier New" w:eastAsia="Courier New" w:cs="Courier New"/>
          <w:color w:val="CCCCCC"/>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Test R² Scores:"</w:t>
      </w:r>
      <w:r>
        <w:rPr>
          <w:rFonts w:ascii="Courier New" w:hAnsi="Courier New" w:eastAsia="Courier New" w:cs="Courier New"/>
          <w:color w:val="CCCCCC"/>
          <w:sz w:val="21"/>
          <w:szCs w:val="21"/>
          <w:rtl w:val="0"/>
        </w:rPr>
        <w:t>)</w:t>
      </w:r>
    </w:p>
    <w:p w14:paraId="000000AC">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586C0"/>
          <w:sz w:val="21"/>
          <w:szCs w:val="21"/>
          <w:rtl w:val="0"/>
        </w:rPr>
        <w:t>for</w:t>
      </w:r>
      <w:r>
        <w:rPr>
          <w:rFonts w:ascii="Courier New" w:hAnsi="Courier New" w:eastAsia="Courier New" w:cs="Courier New"/>
          <w:color w:val="CCCCCC"/>
          <w:sz w:val="21"/>
          <w:szCs w:val="21"/>
          <w:rtl w:val="0"/>
        </w:rPr>
        <w:t xml:space="preserve"> name, model </w:t>
      </w:r>
      <w:r>
        <w:rPr>
          <w:rFonts w:ascii="Courier New" w:hAnsi="Courier New" w:eastAsia="Courier New" w:cs="Courier New"/>
          <w:color w:val="C586C0"/>
          <w:sz w:val="21"/>
          <w:szCs w:val="21"/>
          <w:rtl w:val="0"/>
        </w:rPr>
        <w:t>in</w:t>
      </w:r>
      <w:r>
        <w:rPr>
          <w:rFonts w:ascii="Courier New" w:hAnsi="Courier New" w:eastAsia="Courier New" w:cs="Courier New"/>
          <w:color w:val="CCCCCC"/>
          <w:sz w:val="21"/>
          <w:szCs w:val="21"/>
          <w:rtl w:val="0"/>
        </w:rPr>
        <w:t xml:space="preserve"> models.items():</w:t>
      </w:r>
    </w:p>
    <w:p w14:paraId="000000AD">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CCCCC"/>
          <w:sz w:val="21"/>
          <w:szCs w:val="21"/>
          <w:rtl w:val="0"/>
        </w:rPr>
        <w:t xml:space="preserve">    predictions </w:t>
      </w:r>
      <w:r>
        <w:rPr>
          <w:rFonts w:ascii="Courier New" w:hAnsi="Courier New" w:eastAsia="Courier New" w:cs="Courier New"/>
          <w:color w:val="D4D4D4"/>
          <w:sz w:val="21"/>
          <w:szCs w:val="21"/>
          <w:rtl w:val="0"/>
        </w:rPr>
        <w:t>=</w:t>
      </w:r>
      <w:r>
        <w:rPr>
          <w:rFonts w:ascii="Courier New" w:hAnsi="Courier New" w:eastAsia="Courier New" w:cs="Courier New"/>
          <w:color w:val="CCCCCC"/>
          <w:sz w:val="21"/>
          <w:szCs w:val="21"/>
          <w:rtl w:val="0"/>
        </w:rPr>
        <w:t xml:space="preserve"> model.predict(X_test)</w:t>
      </w:r>
    </w:p>
    <w:p w14:paraId="000000AE">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CCCCC"/>
          <w:sz w:val="21"/>
          <w:szCs w:val="21"/>
          <w:rtl w:val="0"/>
        </w:rPr>
        <w:t xml:space="preserve">    score </w:t>
      </w:r>
      <w:r>
        <w:rPr>
          <w:rFonts w:ascii="Courier New" w:hAnsi="Courier New" w:eastAsia="Courier New" w:cs="Courier New"/>
          <w:color w:val="D4D4D4"/>
          <w:sz w:val="21"/>
          <w:szCs w:val="21"/>
          <w:rtl w:val="0"/>
        </w:rPr>
        <w:t>=</w:t>
      </w:r>
      <w:r>
        <w:rPr>
          <w:rFonts w:ascii="Courier New" w:hAnsi="Courier New" w:eastAsia="Courier New" w:cs="Courier New"/>
          <w:color w:val="CCCCCC"/>
          <w:sz w:val="21"/>
          <w:szCs w:val="21"/>
          <w:rtl w:val="0"/>
        </w:rPr>
        <w:t xml:space="preserve"> metrics.r2_score(y_test, predictions)</w:t>
      </w:r>
    </w:p>
    <w:p w14:paraId="000000AF">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CCCCC"/>
          <w:sz w:val="21"/>
          <w:szCs w:val="21"/>
          <w:rtl w:val="0"/>
        </w:rPr>
        <w:t xml:space="preserve">    </w:t>
      </w:r>
      <w:r>
        <w:rPr>
          <w:rFonts w:ascii="Courier New" w:hAnsi="Courier New" w:eastAsia="Courier New" w:cs="Courier New"/>
          <w:color w:val="DCDCAA"/>
          <w:sz w:val="21"/>
          <w:szCs w:val="21"/>
          <w:rtl w:val="0"/>
        </w:rPr>
        <w:t>print</w:t>
      </w:r>
      <w:r>
        <w:rPr>
          <w:rFonts w:ascii="Courier New" w:hAnsi="Courier New" w:eastAsia="Courier New" w:cs="Courier New"/>
          <w:color w:val="CCCCCC"/>
          <w:sz w:val="21"/>
          <w:szCs w:val="21"/>
          <w:rtl w:val="0"/>
        </w:rPr>
        <w:t>(</w:t>
      </w:r>
      <w:r>
        <w:rPr>
          <w:rFonts w:ascii="Courier New" w:hAnsi="Courier New" w:eastAsia="Courier New" w:cs="Courier New"/>
          <w:color w:val="569CD6"/>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569CD6"/>
          <w:sz w:val="21"/>
          <w:szCs w:val="21"/>
          <w:rtl w:val="0"/>
        </w:rPr>
        <w:t>{</w:t>
      </w:r>
      <w:r>
        <w:rPr>
          <w:rFonts w:ascii="Courier New" w:hAnsi="Courier New" w:eastAsia="Courier New" w:cs="Courier New"/>
          <w:color w:val="CCCCCC"/>
          <w:sz w:val="21"/>
          <w:szCs w:val="21"/>
          <w:rtl w:val="0"/>
        </w:rPr>
        <w:t>name</w:t>
      </w:r>
      <w:r>
        <w:rPr>
          <w:rFonts w:ascii="Courier New" w:hAnsi="Courier New" w:eastAsia="Courier New" w:cs="Courier New"/>
          <w:color w:val="569CD6"/>
          <w:sz w:val="21"/>
          <w:szCs w:val="21"/>
          <w:rtl w:val="0"/>
        </w:rPr>
        <w:t>}</w:t>
      </w:r>
      <w:r>
        <w:rPr>
          <w:rFonts w:ascii="Courier New" w:hAnsi="Courier New" w:eastAsia="Courier New" w:cs="Courier New"/>
          <w:color w:val="CE9178"/>
          <w:sz w:val="21"/>
          <w:szCs w:val="21"/>
          <w:rtl w:val="0"/>
        </w:rPr>
        <w:t xml:space="preserve">: </w:t>
      </w:r>
      <w:r>
        <w:rPr>
          <w:rFonts w:ascii="Courier New" w:hAnsi="Courier New" w:eastAsia="Courier New" w:cs="Courier New"/>
          <w:color w:val="569CD6"/>
          <w:sz w:val="21"/>
          <w:szCs w:val="21"/>
          <w:rtl w:val="0"/>
        </w:rPr>
        <w:t>{</w:t>
      </w:r>
      <w:r>
        <w:rPr>
          <w:rFonts w:ascii="Courier New" w:hAnsi="Courier New" w:eastAsia="Courier New" w:cs="Courier New"/>
          <w:color w:val="CCCCCC"/>
          <w:sz w:val="21"/>
          <w:szCs w:val="21"/>
          <w:rtl w:val="0"/>
        </w:rPr>
        <w:t>score</w:t>
      </w:r>
      <w:r>
        <w:rPr>
          <w:rFonts w:ascii="Courier New" w:hAnsi="Courier New" w:eastAsia="Courier New" w:cs="Courier New"/>
          <w:color w:val="569CD6"/>
          <w:sz w:val="21"/>
          <w:szCs w:val="21"/>
          <w:rtl w:val="0"/>
        </w:rPr>
        <w:t>:.4f}</w:t>
      </w:r>
      <w:r>
        <w:rPr>
          <w:rFonts w:ascii="Courier New" w:hAnsi="Courier New" w:eastAsia="Courier New" w:cs="Courier New"/>
          <w:color w:val="CE9178"/>
          <w:sz w:val="21"/>
          <w:szCs w:val="21"/>
          <w:rtl w:val="0"/>
        </w:rPr>
        <w:t>"</w:t>
      </w:r>
      <w:r>
        <w:rPr>
          <w:rFonts w:ascii="Courier New" w:hAnsi="Courier New" w:eastAsia="Courier New" w:cs="Courier New"/>
          <w:color w:val="CCCCCC"/>
          <w:sz w:val="21"/>
          <w:szCs w:val="21"/>
          <w:rtl w:val="0"/>
        </w:rPr>
        <w:t>)</w:t>
      </w:r>
    </w:p>
    <w:p w14:paraId="000000B0">
      <w:pPr>
        <w:widowControl w:val="0"/>
        <w:shd w:val="clear" w:fill="1F1F1F"/>
        <w:spacing w:before="122" w:line="325" w:lineRule="auto"/>
        <w:ind w:left="368" w:firstLine="0"/>
        <w:rPr>
          <w:rFonts w:ascii="Courier New" w:hAnsi="Courier New" w:eastAsia="Courier New" w:cs="Courier New"/>
          <w:color w:val="CCCCCC"/>
          <w:sz w:val="21"/>
          <w:szCs w:val="21"/>
        </w:rPr>
      </w:pPr>
    </w:p>
    <w:p w14:paraId="000000B1">
      <w:pPr>
        <w:widowControl w:val="0"/>
        <w:shd w:val="clear" w:fill="1F1F1F"/>
        <w:spacing w:before="122" w:line="325" w:lineRule="auto"/>
        <w:ind w:left="368" w:firstLine="0"/>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Save best model (example: Random Forest)</w:t>
      </w:r>
    </w:p>
    <w:p w14:paraId="000000B2">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CCCCC"/>
          <w:sz w:val="21"/>
          <w:szCs w:val="21"/>
          <w:rtl w:val="0"/>
        </w:rPr>
        <w:t>joblib.dump(models[</w:t>
      </w:r>
      <w:r>
        <w:rPr>
          <w:rFonts w:ascii="Courier New" w:hAnsi="Courier New" w:eastAsia="Courier New" w:cs="Courier New"/>
          <w:color w:val="CE9178"/>
          <w:sz w:val="21"/>
          <w:szCs w:val="21"/>
          <w:rtl w:val="0"/>
        </w:rPr>
        <w:t>'Random Forest'</w:t>
      </w:r>
      <w:r>
        <w:rPr>
          <w:rFonts w:ascii="Courier New" w:hAnsi="Courier New" w:eastAsia="Courier New" w:cs="Courier New"/>
          <w:color w:val="CCCCCC"/>
          <w:sz w:val="21"/>
          <w:szCs w:val="21"/>
          <w:rtl w:val="0"/>
        </w:rPr>
        <w:t xml:space="preserve">], </w:t>
      </w:r>
      <w:r>
        <w:rPr>
          <w:rFonts w:ascii="Courier New" w:hAnsi="Courier New" w:eastAsia="Courier New" w:cs="Courier New"/>
          <w:color w:val="CE9178"/>
          <w:sz w:val="21"/>
          <w:szCs w:val="21"/>
          <w:rtl w:val="0"/>
        </w:rPr>
        <w:t>'C:/AI lab/TrafficTelligence Advanced Traffic Volume Estimation with Machine Learning/model.joblib'</w:t>
      </w:r>
      <w:r>
        <w:rPr>
          <w:rFonts w:ascii="Courier New" w:hAnsi="Courier New" w:eastAsia="Courier New" w:cs="Courier New"/>
          <w:color w:val="CCCCCC"/>
          <w:sz w:val="21"/>
          <w:szCs w:val="21"/>
          <w:rtl w:val="0"/>
        </w:rPr>
        <w:t>)</w:t>
      </w:r>
    </w:p>
    <w:p w14:paraId="000000B3">
      <w:pPr>
        <w:widowControl w:val="0"/>
        <w:shd w:val="clear" w:fill="1F1F1F"/>
        <w:spacing w:before="122" w:line="325" w:lineRule="auto"/>
        <w:ind w:left="368" w:firstLine="0"/>
        <w:rPr>
          <w:rFonts w:ascii="Courier New" w:hAnsi="Courier New" w:eastAsia="Courier New" w:cs="Courier New"/>
          <w:color w:val="CCCCCC"/>
          <w:sz w:val="21"/>
          <w:szCs w:val="21"/>
        </w:rPr>
      </w:pPr>
      <w:r>
        <w:rPr>
          <w:rFonts w:ascii="Courier New" w:hAnsi="Courier New" w:eastAsia="Courier New" w:cs="Courier New"/>
          <w:color w:val="CCCCCC"/>
          <w:sz w:val="21"/>
          <w:szCs w:val="21"/>
          <w:rtl w:val="0"/>
        </w:rPr>
        <w:t>joblib.dump(</w:t>
      </w:r>
      <w:r>
        <w:rPr>
          <w:rFonts w:ascii="Courier New" w:hAnsi="Courier New" w:eastAsia="Courier New" w:cs="Courier New"/>
          <w:color w:val="4EC9B0"/>
          <w:sz w:val="21"/>
          <w:szCs w:val="21"/>
          <w:rtl w:val="0"/>
        </w:rPr>
        <w:t>list</w:t>
      </w:r>
      <w:r>
        <w:rPr>
          <w:rFonts w:ascii="Courier New" w:hAnsi="Courier New" w:eastAsia="Courier New" w:cs="Courier New"/>
          <w:color w:val="CCCCCC"/>
          <w:sz w:val="21"/>
          <w:szCs w:val="21"/>
          <w:rtl w:val="0"/>
        </w:rPr>
        <w:t xml:space="preserve">(X_final.columns), </w:t>
      </w:r>
      <w:r>
        <w:rPr>
          <w:rFonts w:ascii="Courier New" w:hAnsi="Courier New" w:eastAsia="Courier New" w:cs="Courier New"/>
          <w:color w:val="CE9178"/>
          <w:sz w:val="21"/>
          <w:szCs w:val="21"/>
          <w:rtl w:val="0"/>
        </w:rPr>
        <w:t>'C:/AI lab/TrafficTelligence Advanced Traffic Volume Estimation with Machine Learning/feature_order.joblib'</w:t>
      </w:r>
      <w:r>
        <w:rPr>
          <w:rFonts w:ascii="Courier New" w:hAnsi="Courier New" w:eastAsia="Courier New" w:cs="Courier New"/>
          <w:color w:val="CCCCCC"/>
          <w:sz w:val="21"/>
          <w:szCs w:val="21"/>
          <w:rtl w:val="0"/>
        </w:rPr>
        <w:t>)</w:t>
      </w:r>
    </w:p>
    <w:p w14:paraId="000000B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2" w:after="0" w:line="240" w:lineRule="auto"/>
        <w:ind w:left="368" w:right="0" w:firstLine="0"/>
        <w:jc w:val="left"/>
        <w:rPr>
          <w:rFonts w:ascii="Times New Roman" w:hAnsi="Times New Roman" w:eastAsia="Times New Roman" w:cs="Times New Roman"/>
        </w:rPr>
      </w:pPr>
    </w:p>
    <w:p w14:paraId="000000B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2" w:after="0" w:line="240" w:lineRule="auto"/>
        <w:ind w:left="368" w:right="0" w:firstLine="0"/>
        <w:jc w:val="left"/>
        <w:rPr>
          <w:rFonts w:ascii="Times New Roman" w:hAnsi="Times New Roman" w:eastAsia="Times New Roman" w:cs="Times New Roman"/>
        </w:rPr>
      </w:pPr>
    </w:p>
    <w:p w14:paraId="000000B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2" w:after="0" w:line="240" w:lineRule="auto"/>
        <w:ind w:left="358"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Dataset Link </w:t>
      </w:r>
    </w:p>
    <w:p w14:paraId="000000B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2" w:after="0" w:line="240" w:lineRule="auto"/>
        <w:ind w:left="358" w:right="0" w:firstLine="0"/>
        <w:jc w:val="left"/>
        <w:rPr>
          <w:rFonts w:ascii="Times New Roman" w:hAnsi="Times New Roman" w:eastAsia="Times New Roman" w:cs="Times New Roman"/>
        </w:rPr>
      </w:pPr>
    </w:p>
    <w:p w14:paraId="000000B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2" w:after="0" w:line="240" w:lineRule="auto"/>
        <w:ind w:left="358" w:right="0" w:firstLine="0"/>
        <w:jc w:val="left"/>
        <w:rPr>
          <w:rFonts w:ascii="Times New Roman" w:hAnsi="Times New Roman" w:eastAsia="Times New Roman" w:cs="Times New Roman"/>
        </w:rPr>
      </w:pPr>
      <w:r>
        <w:rPr>
          <w:rFonts w:ascii="Times New Roman" w:hAnsi="Times New Roman" w:eastAsia="Times New Roman" w:cs="Times New Roman"/>
          <w:rtl w:val="0"/>
        </w:rPr>
        <w:t>https://drive.google.com/file/d/1iV5PfYAmI6YP0_0S4KYy1ZahHOqMgDbM/view?usp=sharing</w:t>
      </w:r>
    </w:p>
    <w:p w14:paraId="000000B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2" w:after="0" w:line="240" w:lineRule="auto"/>
        <w:ind w:left="358" w:right="0" w:firstLine="0"/>
        <w:jc w:val="left"/>
        <w:rPr>
          <w:rFonts w:ascii="Times New Roman" w:hAnsi="Times New Roman" w:eastAsia="Times New Roman" w:cs="Times New Roman"/>
        </w:rPr>
      </w:pPr>
    </w:p>
    <w:p w14:paraId="000000B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2" w:after="0" w:line="240" w:lineRule="auto"/>
        <w:ind w:left="358" w:right="0" w:firstLine="0"/>
        <w:jc w:val="left"/>
        <w:rPr>
          <w:rFonts w:ascii="Times New Roman" w:hAnsi="Times New Roman" w:eastAsia="Times New Roman" w:cs="Times New Roman"/>
        </w:rPr>
      </w:pPr>
    </w:p>
    <w:p w14:paraId="000000B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2" w:after="0" w:line="240" w:lineRule="auto"/>
        <w:ind w:left="362"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GitHub &amp; Project Demo Link</w:t>
      </w:r>
    </w:p>
    <w:p w14:paraId="000000B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2" w:after="0" w:line="240" w:lineRule="auto"/>
        <w:ind w:left="362" w:right="0" w:firstLine="0"/>
        <w:jc w:val="left"/>
        <w:rPr>
          <w:rFonts w:ascii="Times New Roman" w:hAnsi="Times New Roman" w:eastAsia="Times New Roman" w:cs="Times New Roman"/>
        </w:rPr>
      </w:pPr>
      <w:r>
        <w:fldChar w:fldCharType="begin"/>
      </w:r>
      <w:r>
        <w:instrText xml:space="preserve"> HYPERLINK "https://github.com/Kambhampati-Sruthi/traffictelligence-advanced-traffic-volume-estimation-with-machine-learning" \h </w:instrText>
      </w:r>
      <w:r>
        <w:fldChar w:fldCharType="separate"/>
      </w:r>
      <w:r>
        <w:rPr>
          <w:rFonts w:ascii="Times New Roman" w:hAnsi="Times New Roman" w:eastAsia="Times New Roman" w:cs="Times New Roman"/>
          <w:color w:val="1155CC"/>
          <w:u w:val="single"/>
          <w:rtl w:val="0"/>
        </w:rPr>
        <w:t>https://github.com/Kambhampati-Sruthi/traffictelligence-advanced-traffic-volume-estimation-with-machine-learning</w:t>
      </w:r>
      <w:r>
        <w:rPr>
          <w:rFonts w:ascii="Times New Roman" w:hAnsi="Times New Roman" w:eastAsia="Times New Roman" w:cs="Times New Roman"/>
          <w:color w:val="1155CC"/>
          <w:u w:val="single"/>
          <w:rtl w:val="0"/>
        </w:rPr>
        <w:fldChar w:fldCharType="end"/>
      </w:r>
    </w:p>
    <w:p w14:paraId="000000B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2" w:after="0" w:line="240" w:lineRule="auto"/>
        <w:ind w:left="362" w:right="0" w:firstLine="0"/>
        <w:jc w:val="left"/>
        <w:rPr>
          <w:rFonts w:ascii="Times New Roman" w:hAnsi="Times New Roman" w:eastAsia="Times New Roman" w:cs="Times New Roman"/>
        </w:rPr>
      </w:pPr>
      <w:r>
        <w:fldChar w:fldCharType="begin"/>
      </w:r>
      <w:r>
        <w:instrText xml:space="preserve"> HYPERLINK "https://drive.google.com/file/d/1d0Ns0EQd0pYqAcTq7ToLN5NHM5GawgQI/view?usp=sharing" \h </w:instrText>
      </w:r>
      <w:r>
        <w:fldChar w:fldCharType="separate"/>
      </w:r>
      <w:r>
        <w:rPr>
          <w:rFonts w:ascii="Times New Roman" w:hAnsi="Times New Roman" w:eastAsia="Times New Roman" w:cs="Times New Roman"/>
          <w:color w:val="0000EE"/>
          <w:u w:val="single"/>
          <w:rtl w:val="0"/>
        </w:rPr>
        <w:t>traffictelligence-project.mp4</w:t>
      </w:r>
      <w:r>
        <w:rPr>
          <w:rFonts w:ascii="Times New Roman" w:hAnsi="Times New Roman" w:eastAsia="Times New Roman" w:cs="Times New Roman"/>
          <w:color w:val="0000EE"/>
          <w:u w:val="single"/>
          <w:rtl w:val="0"/>
        </w:rPr>
        <w:fldChar w:fldCharType="end"/>
      </w:r>
      <w:r>
        <w:rPr>
          <w:rFonts w:ascii="Times New Roman" w:hAnsi="Times New Roman" w:eastAsia="Times New Roman" w:cs="Times New Roman"/>
          <w:rtl w:val="0"/>
        </w:rPr>
        <w:t>https://drive.google.com/file/d/1d0Ns0EQd0pYqAcTq7ToLN5NHM5GawgQI/view?usp=sharing</w:t>
      </w:r>
    </w:p>
    <w:p w14:paraId="000000B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2" w:after="0" w:line="240" w:lineRule="auto"/>
        <w:ind w:left="362" w:right="0" w:firstLine="0"/>
        <w:jc w:val="left"/>
        <w:rPr>
          <w:rFonts w:ascii="Times New Roman" w:hAnsi="Times New Roman" w:eastAsia="Times New Roman" w:cs="Times New Roman"/>
        </w:rPr>
      </w:pPr>
    </w:p>
    <w:sectPr>
      <w:pgSz w:w="12240" w:h="15840"/>
      <w:pgMar w:top="1422" w:right="4611" w:bottom="4415" w:left="1445" w:header="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Cambria">
    <w:panose1 w:val="02040503050406030204"/>
    <w:charset w:val="00"/>
    <w:family w:val="auto"/>
    <w:pitch w:val="default"/>
    <w:sig w:usb0="E00006FF" w:usb1="420024FF" w:usb2="02000000" w:usb3="00000000" w:csb0="2000019F" w:csb1="00000000"/>
  </w:font>
  <w:font w:name="Card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F205925"/>
    <w:multiLevelType w:val="multilevel"/>
    <w:tmpl w:val="BF20592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3"/>
  </w:num>
  <w:num w:numId="2">
    <w:abstractNumId w:val="2"/>
  </w:num>
  <w:num w:numId="3">
    <w:abstractNumId w:val="7"/>
  </w:num>
  <w:num w:numId="4">
    <w:abstractNumId w:val="1"/>
  </w:num>
  <w:num w:numId="5">
    <w:abstractNumId w:val="0"/>
  </w:num>
  <w:num w:numId="6">
    <w:abstractNumId w:val="5"/>
  </w:num>
  <w:num w:numId="7">
    <w:abstractNumId w:val="6"/>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4B6D236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rPr>
  </w:style>
  <w:style w:type="paragraph" w:styleId="2">
    <w:name w:val="heading 1"/>
    <w:basedOn w:val="1"/>
    <w:next w:val="1"/>
    <w:qFormat/>
    <w:uiPriority w:val="0"/>
    <w:pPr>
      <w:keepNext/>
      <w:keepLines/>
      <w:pageBreakBefore w:val="0"/>
      <w:spacing w:before="480" w:after="120"/>
    </w:pPr>
    <w:rPr>
      <w:b/>
      <w:sz w:val="48"/>
      <w:szCs w:val="48"/>
    </w:rPr>
  </w:style>
  <w:style w:type="paragraph" w:styleId="3">
    <w:name w:val="heading 2"/>
    <w:basedOn w:val="1"/>
    <w:next w:val="1"/>
    <w:qFormat/>
    <w:uiPriority w:val="0"/>
    <w:pPr>
      <w:keepNext/>
      <w:keepLines/>
      <w:pageBreakBefore w:val="0"/>
      <w:spacing w:before="360" w:after="80"/>
    </w:pPr>
    <w:rPr>
      <w:b/>
      <w:sz w:val="36"/>
      <w:szCs w:val="3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1">
    <w:name w:val="Title"/>
    <w:basedOn w:val="1"/>
    <w:next w:val="1"/>
    <w:qFormat/>
    <w:uiPriority w:val="0"/>
    <w:pPr>
      <w:keepNext/>
      <w:keepLines/>
      <w:pageBreakBefore w:val="0"/>
      <w:spacing w:before="480" w:after="120"/>
    </w:pPr>
    <w:rPr>
      <w:b/>
      <w:sz w:val="72"/>
      <w:szCs w:val="72"/>
    </w:rPr>
  </w:style>
  <w:style w:type="table" w:customStyle="1" w:styleId="12">
    <w:name w:val="TableNormal"/>
    <w:qFormat/>
    <w:uiPriority w:val="0"/>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11</Pages>
  <TotalTime>2</TotalTime>
  <ScaleCrop>false</ScaleCrop>
  <LinksUpToDate>false</LinksUpToDate>
  <Application>WPS Office_12.2.0.21546_F1E327BC-269C-435d-A152-05C5408002CA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2025-06-27T15:07:13Z</dcterms:created>
  <dc:creator>kambh</dc:creator>
  <cp:lastModifiedBy>WPS_1719637745</cp:lastModifiedBy>
  <dcterms:modified xsi:type="dcterms:W3CDTF">2025-06-27T15:18:43Z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8EF871721CFA4B259CC3E0B8C5B783DB_13</vt:lpwstr>
  </property>
</Properties>
</file>